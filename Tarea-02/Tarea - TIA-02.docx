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0232E8"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0D67CC52"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sz w:val="24"/>
          <w:szCs w:val="24"/>
        </w:rPr>
        <w:t>Tarea - TIA-02</w:t>
      </w:r>
    </w:p>
    <w:p w14:paraId="621617B1" w14:textId="77777777" w:rsidR="00F54777" w:rsidRDefault="003C26E5">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000000"/>
          <w:sz w:val="24"/>
          <w:szCs w:val="24"/>
        </w:rPr>
      </w:pPr>
      <w:bookmarkStart w:id="0" w:name="_heading=h.2et92p0" w:colFirst="0" w:colLast="0"/>
      <w:bookmarkEnd w:id="0"/>
      <w:r>
        <w:rPr>
          <w:b/>
          <w:color w:val="000000"/>
          <w:sz w:val="24"/>
          <w:szCs w:val="24"/>
        </w:rPr>
        <w:t>Tarea en Equipo (Tarea 2)</w:t>
      </w:r>
    </w:p>
    <w:p w14:paraId="0497BA18" w14:textId="77777777" w:rsidR="00F54777" w:rsidRDefault="003C26E5">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r>
        <w:rPr>
          <w:b/>
          <w:sz w:val="24"/>
          <w:szCs w:val="24"/>
        </w:rPr>
        <w:t>Peso: 20% (de la nota final)</w:t>
      </w:r>
    </w:p>
    <w:p w14:paraId="4BCAE78F" w14:textId="77777777" w:rsidR="00F54777" w:rsidRDefault="003C26E5">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000000"/>
          <w:sz w:val="24"/>
          <w:szCs w:val="24"/>
        </w:rPr>
      </w:pPr>
      <w:r>
        <w:rPr>
          <w:b/>
          <w:color w:val="000000"/>
          <w:sz w:val="24"/>
          <w:szCs w:val="24"/>
        </w:rPr>
        <w:t>Práctica. Caso de Estudio: Diseño de una base de datos en el Modelo E-R y relacional</w:t>
      </w:r>
    </w:p>
    <w:p w14:paraId="422245AC" w14:textId="77777777" w:rsidR="00F54777" w:rsidRDefault="003C26E5">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r>
        <w:rPr>
          <w:b/>
          <w:sz w:val="24"/>
          <w:szCs w:val="24"/>
        </w:rPr>
        <w:t>Definición y elementos de Bases de Datos. Tipos de BD y  Modelo Conceptual (E-R)</w:t>
      </w:r>
    </w:p>
    <w:p w14:paraId="37D7A077"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1155CC"/>
          <w:sz w:val="24"/>
          <w:szCs w:val="24"/>
        </w:rPr>
      </w:pPr>
    </w:p>
    <w:p w14:paraId="6633CBEC"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1155CC"/>
          <w:sz w:val="24"/>
          <w:szCs w:val="24"/>
        </w:rPr>
      </w:pPr>
      <w:r>
        <w:rPr>
          <w:b/>
          <w:color w:val="1155CC"/>
          <w:sz w:val="24"/>
          <w:szCs w:val="24"/>
        </w:rPr>
        <w:t>MIEMBROS DEL EQUIPO:</w:t>
      </w:r>
    </w:p>
    <w:p w14:paraId="6C22FCA4" w14:textId="77777777" w:rsidR="00F54777" w:rsidRDefault="003C26E5">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Líder</w:t>
      </w:r>
    </w:p>
    <w:p w14:paraId="15430C9A" w14:textId="0347E858" w:rsidR="00F54777" w:rsidRDefault="003C26E5">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 xml:space="preserve">Miembro: </w:t>
      </w:r>
      <w:r w:rsidR="0048171A" w:rsidRPr="005A3A85">
        <w:rPr>
          <w:rFonts w:ascii="Times New Roman" w:hAnsi="Times New Roman" w:cs="Times New Roman"/>
          <w:sz w:val="24"/>
          <w:szCs w:val="24"/>
        </w:rPr>
        <w:t>Die</w:t>
      </w:r>
      <w:r w:rsidR="005A3A85" w:rsidRPr="005A3A85">
        <w:rPr>
          <w:rFonts w:ascii="Times New Roman" w:hAnsi="Times New Roman" w:cs="Times New Roman"/>
          <w:sz w:val="24"/>
          <w:szCs w:val="24"/>
        </w:rPr>
        <w:t>go Ordoñez</w:t>
      </w:r>
    </w:p>
    <w:p w14:paraId="48472E83"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6DD024C3"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000000"/>
          <w:sz w:val="24"/>
          <w:szCs w:val="24"/>
        </w:rPr>
      </w:pPr>
      <w:r>
        <w:rPr>
          <w:b/>
          <w:color w:val="000000"/>
          <w:sz w:val="24"/>
          <w:szCs w:val="24"/>
        </w:rPr>
        <w:t>Contexto:</w:t>
      </w:r>
    </w:p>
    <w:p w14:paraId="651F507D"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720"/>
        <w:jc w:val="both"/>
        <w:rPr>
          <w:color w:val="000000"/>
        </w:rPr>
      </w:pPr>
      <w:r>
        <w:rPr>
          <w:color w:val="000000"/>
        </w:rPr>
        <w:t>Los modelos de entidad-relación (ER) son representaciones visuales de la estructura de una base de datos que muestran las entidades, sus atributos y las relaciones entre ellas. A lo largo del tiempo, se han desarrollado varias notaciones y enfoques para modelar ER. Aquí te menciono algunos de los más conocidos:</w:t>
      </w:r>
    </w:p>
    <w:p w14:paraId="7D5FAACA" w14:textId="77777777" w:rsidR="00F54777" w:rsidRDefault="003C26E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rPr>
          <w:color w:val="000000"/>
        </w:rPr>
        <w:t>Modelo Entidad-Relación de Chen (Clásico)</w:t>
      </w:r>
    </w:p>
    <w:p w14:paraId="5A28105A" w14:textId="77777777" w:rsidR="00F54777" w:rsidRDefault="003C26E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rPr>
          <w:color w:val="000000"/>
        </w:rPr>
        <w:t>Modelo Entidad-Relación Extendido (EER)</w:t>
      </w:r>
    </w:p>
    <w:p w14:paraId="4E082808" w14:textId="77777777" w:rsidR="00F54777" w:rsidRDefault="003C26E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rPr>
          <w:color w:val="000000"/>
        </w:rPr>
        <w:t xml:space="preserve">Modelo Entidad-Relación de </w:t>
      </w:r>
      <w:proofErr w:type="spellStart"/>
      <w:r>
        <w:rPr>
          <w:color w:val="000000"/>
        </w:rPr>
        <w:t>Crow's</w:t>
      </w:r>
      <w:proofErr w:type="spellEnd"/>
      <w:r>
        <w:rPr>
          <w:color w:val="000000"/>
        </w:rPr>
        <w:t xml:space="preserve"> </w:t>
      </w:r>
      <w:proofErr w:type="spellStart"/>
      <w:r>
        <w:rPr>
          <w:color w:val="000000"/>
        </w:rPr>
        <w:t>Foot</w:t>
      </w:r>
      <w:proofErr w:type="spellEnd"/>
      <w:r>
        <w:rPr>
          <w:color w:val="000000"/>
        </w:rPr>
        <w:t xml:space="preserve"> (Pata de Cuervo)</w:t>
      </w:r>
    </w:p>
    <w:p w14:paraId="29F4A4DB" w14:textId="77777777" w:rsidR="00F54777" w:rsidRPr="00A66260" w:rsidRDefault="003C26E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lang w:val="en-US"/>
        </w:rPr>
      </w:pPr>
      <w:proofErr w:type="spellStart"/>
      <w:r w:rsidRPr="00A66260">
        <w:rPr>
          <w:color w:val="000000"/>
          <w:lang w:val="en-US"/>
        </w:rPr>
        <w:t>Modelo</w:t>
      </w:r>
      <w:proofErr w:type="spellEnd"/>
      <w:r w:rsidRPr="00A66260">
        <w:rPr>
          <w:color w:val="000000"/>
          <w:lang w:val="en-US"/>
        </w:rPr>
        <w:t xml:space="preserve"> UML (Unified Modeling Language)</w:t>
      </w:r>
    </w:p>
    <w:p w14:paraId="29653941" w14:textId="77777777" w:rsidR="00F54777" w:rsidRDefault="003C26E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Pr>
          <w:color w:val="000000"/>
        </w:rPr>
        <w:t>Modelo de Barker</w:t>
      </w:r>
    </w:p>
    <w:p w14:paraId="2B524855" w14:textId="77777777" w:rsidR="00F54777" w:rsidRDefault="003C26E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Pr>
          <w:color w:val="000000"/>
        </w:rPr>
        <w:t>Modelo de IDEF1X (</w:t>
      </w:r>
      <w:proofErr w:type="spellStart"/>
      <w:r>
        <w:rPr>
          <w:color w:val="000000"/>
        </w:rPr>
        <w:t>Integration</w:t>
      </w:r>
      <w:proofErr w:type="spellEnd"/>
      <w:r>
        <w:rPr>
          <w:color w:val="000000"/>
        </w:rPr>
        <w:t xml:space="preserve"> </w:t>
      </w:r>
      <w:proofErr w:type="spellStart"/>
      <w:r>
        <w:rPr>
          <w:color w:val="000000"/>
        </w:rPr>
        <w:t>Definition</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Information</w:t>
      </w:r>
      <w:proofErr w:type="spellEnd"/>
      <w:r>
        <w:rPr>
          <w:color w:val="000000"/>
        </w:rPr>
        <w:t xml:space="preserve"> </w:t>
      </w:r>
      <w:proofErr w:type="spellStart"/>
      <w:r>
        <w:rPr>
          <w:color w:val="000000"/>
        </w:rPr>
        <w:t>Modeling</w:t>
      </w:r>
      <w:proofErr w:type="spellEnd"/>
      <w:r>
        <w:rPr>
          <w:color w:val="000000"/>
        </w:rPr>
        <w:t>)</w:t>
      </w:r>
    </w:p>
    <w:p w14:paraId="0EADB6EE" w14:textId="77777777" w:rsidR="00F54777" w:rsidRDefault="003C26E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r>
        <w:rPr>
          <w:color w:val="000000"/>
        </w:rPr>
        <w:t>Modelo de Min Max (Min-Max ER)</w:t>
      </w:r>
    </w:p>
    <w:p w14:paraId="394F77F7"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38BA1EB7"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000000"/>
          <w:sz w:val="24"/>
          <w:szCs w:val="24"/>
        </w:rPr>
      </w:pPr>
      <w:r>
        <w:rPr>
          <w:b/>
          <w:color w:val="000000"/>
          <w:sz w:val="24"/>
          <w:szCs w:val="24"/>
        </w:rPr>
        <w:t xml:space="preserve">Propósito </w:t>
      </w:r>
    </w:p>
    <w:p w14:paraId="5739201B" w14:textId="77777777" w:rsidR="00F54777" w:rsidRDefault="003C26E5">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sz w:val="24"/>
          <w:szCs w:val="24"/>
        </w:rPr>
      </w:pPr>
      <w:r>
        <w:rPr>
          <w:color w:val="000000"/>
          <w:sz w:val="24"/>
          <w:szCs w:val="24"/>
        </w:rPr>
        <w:t xml:space="preserve">Diseñar una base de datos </w:t>
      </w:r>
      <w:proofErr w:type="gramStart"/>
      <w:r>
        <w:rPr>
          <w:color w:val="000000"/>
          <w:sz w:val="24"/>
          <w:szCs w:val="24"/>
        </w:rPr>
        <w:t>de acuerdo al</w:t>
      </w:r>
      <w:proofErr w:type="gramEnd"/>
      <w:r>
        <w:rPr>
          <w:color w:val="000000"/>
          <w:sz w:val="24"/>
          <w:szCs w:val="24"/>
        </w:rPr>
        <w:t xml:space="preserve"> Modelo Entidad Relación (Modelo E-R). </w:t>
      </w:r>
    </w:p>
    <w:p w14:paraId="45918C8A"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sz w:val="24"/>
          <w:szCs w:val="24"/>
        </w:rPr>
      </w:pPr>
    </w:p>
    <w:p w14:paraId="7BC97713"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4"/>
          <w:szCs w:val="24"/>
        </w:rPr>
      </w:pPr>
      <w:r>
        <w:rPr>
          <w:b/>
          <w:sz w:val="24"/>
          <w:szCs w:val="24"/>
        </w:rPr>
        <w:t>Actividades</w:t>
      </w:r>
    </w:p>
    <w:p w14:paraId="7AEA1826"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t>Realice una propuesta de Modelo Conceptual básico de un proceso o sistema de información de una organización real. Debe realizar las siguientes actividades:</w:t>
      </w:r>
    </w:p>
    <w:p w14:paraId="01AD5A93" w14:textId="77777777" w:rsidR="00F54777" w:rsidRDefault="003C26E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Realizar las citas de los diferentes modelos</w:t>
      </w:r>
    </w:p>
    <w:p w14:paraId="72787B1D" w14:textId="77777777" w:rsidR="00F54777" w:rsidRDefault="003C26E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Estudiar el enunciado del problema</w:t>
      </w:r>
    </w:p>
    <w:p w14:paraId="1317ECD8" w14:textId="77777777" w:rsidR="00F54777" w:rsidRDefault="003C26E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Identificación de entidades y elaborar una lista de entidades</w:t>
      </w:r>
    </w:p>
    <w:p w14:paraId="17E5D4D7" w14:textId="77777777" w:rsidR="00F54777" w:rsidRDefault="003C26E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Agregar cuatro (4) entidades nuevas</w:t>
      </w:r>
    </w:p>
    <w:p w14:paraId="672302B0" w14:textId="77777777" w:rsidR="00F54777" w:rsidRDefault="003C26E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Identificar atributos por cada entidad</w:t>
      </w:r>
    </w:p>
    <w:p w14:paraId="452AF7D3" w14:textId="77777777" w:rsidR="00F54777" w:rsidRDefault="003C26E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Determinar atributo identificador de cada entidad (Llave primaria)</w:t>
      </w:r>
    </w:p>
    <w:p w14:paraId="1C7223FC" w14:textId="64964468" w:rsidR="00F54777" w:rsidRDefault="003C26E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 xml:space="preserve">Determinar atributo identificador de cada </w:t>
      </w:r>
      <w:r w:rsidR="007308C1">
        <w:t>relación (</w:t>
      </w:r>
      <w:r>
        <w:t>Llave foránea)</w:t>
      </w:r>
    </w:p>
    <w:p w14:paraId="61DB3537" w14:textId="77777777" w:rsidR="00F54777" w:rsidRDefault="003C26E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Identificación de relaciones y elaborar la lista de relaciones</w:t>
      </w:r>
    </w:p>
    <w:p w14:paraId="31956170" w14:textId="77777777" w:rsidR="00F54777" w:rsidRDefault="003C26E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Determinar atributos de las relaciones</w:t>
      </w:r>
    </w:p>
    <w:p w14:paraId="4AC7D317" w14:textId="77777777" w:rsidR="00F54777" w:rsidRDefault="003C26E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 xml:space="preserve">Señalar la cardinalidad </w:t>
      </w:r>
    </w:p>
    <w:p w14:paraId="6EF9E52E" w14:textId="77777777" w:rsidR="00F54777" w:rsidRDefault="003C26E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Aplicar el modelo de Entidad-Relación de Chen para representar el Modelo Conceptual</w:t>
      </w:r>
    </w:p>
    <w:p w14:paraId="03DA0F06" w14:textId="77777777" w:rsidR="00F54777" w:rsidRDefault="003C26E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Realizar un análisis de resultados</w:t>
      </w:r>
    </w:p>
    <w:p w14:paraId="5F7F0FA7" w14:textId="77777777" w:rsidR="00F54777" w:rsidRDefault="003C26E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Elaborar conclusiones individuales</w:t>
      </w:r>
    </w:p>
    <w:p w14:paraId="28885588" w14:textId="77777777" w:rsidR="00F54777" w:rsidRDefault="003C26E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Elaborar un video de sustentación. NOTA: No debe cargar en el repositorio el video, solamente el enlace al video.</w:t>
      </w:r>
    </w:p>
    <w:p w14:paraId="11461069" w14:textId="77777777" w:rsidR="00F54777" w:rsidRDefault="003C26E5">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 xml:space="preserve">Colocar la tarea en un repositorio Git </w:t>
      </w:r>
      <w:proofErr w:type="spellStart"/>
      <w:r>
        <w:t>Lab</w:t>
      </w:r>
      <w:proofErr w:type="spellEnd"/>
      <w:r>
        <w:t xml:space="preserve"> o Git </w:t>
      </w:r>
      <w:proofErr w:type="gramStart"/>
      <w:r>
        <w:t>Hub</w:t>
      </w:r>
      <w:proofErr w:type="gramEnd"/>
      <w:r>
        <w:t xml:space="preserve">. El repositorio debe estar bien identificado con el nombre del curso y los miembros del equipo (grupo). En cada carpeta debe colocar los informes y productos entregables que le solicita el docente. NOTA: En cada carpeta de tarea NO DEBE COLOCAR el video, solamente el enlace al video. El video puede estar en </w:t>
      </w:r>
      <w:proofErr w:type="spellStart"/>
      <w:r>
        <w:t>Youtube</w:t>
      </w:r>
      <w:proofErr w:type="spellEnd"/>
      <w:r>
        <w:t xml:space="preserve"> o en un DRIVER de un estudiante.</w:t>
      </w:r>
    </w:p>
    <w:p w14:paraId="47F042FE" w14:textId="77777777" w:rsidR="00F54777" w:rsidRDefault="003C26E5">
      <w:pPr>
        <w:numPr>
          <w:ilvl w:val="1"/>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La estructura del repositorio debe estar organizado en 4 carpetas</w:t>
      </w:r>
    </w:p>
    <w:p w14:paraId="6746E29D" w14:textId="77777777" w:rsidR="00F54777" w:rsidRDefault="003C26E5">
      <w:pPr>
        <w:numPr>
          <w:ilvl w:val="2"/>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Tarea-02</w:t>
      </w:r>
    </w:p>
    <w:p w14:paraId="257080CC" w14:textId="77777777" w:rsidR="00F54777" w:rsidRDefault="003C26E5">
      <w:pPr>
        <w:numPr>
          <w:ilvl w:val="2"/>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Tarea-03</w:t>
      </w:r>
    </w:p>
    <w:p w14:paraId="6809CAD4" w14:textId="77777777" w:rsidR="00F54777" w:rsidRDefault="003C26E5">
      <w:pPr>
        <w:numPr>
          <w:ilvl w:val="2"/>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lastRenderedPageBreak/>
        <w:t>Tarea-05</w:t>
      </w:r>
    </w:p>
    <w:p w14:paraId="5AB7141C" w14:textId="77777777" w:rsidR="00F54777" w:rsidRDefault="003C26E5">
      <w:pPr>
        <w:numPr>
          <w:ilvl w:val="2"/>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Tarea-06</w:t>
      </w:r>
    </w:p>
    <w:p w14:paraId="3C8B61FF" w14:textId="77777777" w:rsidR="00F54777" w:rsidRDefault="00F54777">
      <w:pPr>
        <w:rPr>
          <w:sz w:val="24"/>
          <w:szCs w:val="24"/>
        </w:rPr>
      </w:pPr>
    </w:p>
    <w:p w14:paraId="0C5859C6" w14:textId="77777777" w:rsidR="0043754D" w:rsidRDefault="003C26E5" w:rsidP="0043754D">
      <w:pPr>
        <w:jc w:val="center"/>
      </w:pPr>
      <w:r>
        <w:br w:type="page"/>
      </w:r>
    </w:p>
    <w:p w14:paraId="4039C44A" w14:textId="7B33C6A3" w:rsidR="0043754D" w:rsidRDefault="003C26E5" w:rsidP="0043754D">
      <w:pPr>
        <w:jc w:val="center"/>
        <w:rPr>
          <w:b/>
          <w:sz w:val="36"/>
          <w:szCs w:val="36"/>
        </w:rPr>
      </w:pPr>
      <w:r>
        <w:rPr>
          <w:b/>
          <w:sz w:val="36"/>
          <w:szCs w:val="36"/>
        </w:rPr>
        <w:lastRenderedPageBreak/>
        <w:t>Enunciado</w:t>
      </w:r>
    </w:p>
    <w:p w14:paraId="5C88DBFD" w14:textId="77777777" w:rsidR="00F54777" w:rsidRDefault="003C26E5">
      <w:pPr>
        <w:spacing w:after="0"/>
        <w:jc w:val="center"/>
        <w:rPr>
          <w:b/>
          <w:color w:val="980000"/>
          <w:sz w:val="28"/>
          <w:szCs w:val="28"/>
        </w:rPr>
      </w:pPr>
      <w:r>
        <w:rPr>
          <w:b/>
          <w:color w:val="980000"/>
          <w:sz w:val="28"/>
          <w:szCs w:val="28"/>
        </w:rPr>
        <w:t>Adicionalmente a las entidades que determine según el caso de estudio, El estudiante debe agregar 4 entidades nuevas que considere relevantes</w:t>
      </w:r>
    </w:p>
    <w:p w14:paraId="096C5454" w14:textId="77777777" w:rsidR="00F54777" w:rsidRDefault="003C26E5">
      <w:pPr>
        <w:rPr>
          <w:sz w:val="24"/>
          <w:szCs w:val="24"/>
        </w:rPr>
      </w:pPr>
      <w:r w:rsidRPr="00014FCE">
        <w:rPr>
          <w:noProof/>
          <w:sz w:val="24"/>
          <w:szCs w:val="24"/>
        </w:rPr>
        <w:drawing>
          <wp:inline distT="114300" distB="114300" distL="114300" distR="114300" wp14:anchorId="398EBFFB" wp14:editId="3467E184">
            <wp:extent cx="6648450" cy="7143750"/>
            <wp:effectExtent l="12700" t="12700" r="12700" b="1270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12"/>
                    <a:srcRect/>
                    <a:stretch>
                      <a:fillRect/>
                    </a:stretch>
                  </pic:blipFill>
                  <pic:spPr>
                    <a:xfrm>
                      <a:off x="0" y="0"/>
                      <a:ext cx="6648450" cy="7144262"/>
                    </a:xfrm>
                    <a:prstGeom prst="rect">
                      <a:avLst/>
                    </a:prstGeom>
                    <a:ln w="12700">
                      <a:solidFill>
                        <a:srgbClr val="000000"/>
                      </a:solidFill>
                      <a:prstDash val="solid"/>
                    </a:ln>
                  </pic:spPr>
                </pic:pic>
              </a:graphicData>
            </a:graphic>
          </wp:inline>
        </w:drawing>
      </w:r>
      <w:r>
        <w:br w:type="page"/>
      </w:r>
    </w:p>
    <w:p w14:paraId="1BEBBEB5" w14:textId="77777777" w:rsidR="00F54777" w:rsidRPr="00AD1EA9" w:rsidRDefault="00F54777">
      <w:pPr>
        <w:rPr>
          <w:rFonts w:ascii="Times New Roman" w:hAnsi="Times New Roman" w:cs="Times New Roman"/>
          <w:b/>
          <w:bCs/>
          <w:sz w:val="28"/>
          <w:szCs w:val="28"/>
        </w:rPr>
      </w:pPr>
    </w:p>
    <w:p w14:paraId="3DFFF554"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hAnsi="Times New Roman" w:cs="Times New Roman"/>
          <w:b/>
          <w:sz w:val="28"/>
          <w:szCs w:val="28"/>
        </w:rPr>
      </w:pPr>
      <w:r w:rsidRPr="00A66260">
        <w:rPr>
          <w:rFonts w:ascii="Times New Roman" w:hAnsi="Times New Roman" w:cs="Times New Roman"/>
          <w:b/>
          <w:sz w:val="28"/>
          <w:szCs w:val="28"/>
        </w:rPr>
        <w:t>Informe con resultado</w:t>
      </w:r>
    </w:p>
    <w:p w14:paraId="5581C96D" w14:textId="77777777" w:rsidR="00AA6812" w:rsidRPr="00A66260" w:rsidRDefault="00AA6812">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hAnsi="Times New Roman" w:cs="Times New Roman"/>
          <w:b/>
          <w:color w:val="000000"/>
          <w:sz w:val="28"/>
          <w:szCs w:val="28"/>
        </w:rPr>
      </w:pPr>
    </w:p>
    <w:p w14:paraId="1F736D9C"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4"/>
          <w:szCs w:val="24"/>
        </w:rPr>
      </w:pPr>
    </w:p>
    <w:p w14:paraId="2A40C833" w14:textId="77777777" w:rsidR="00F54777" w:rsidRPr="00A66260"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b/>
          <w:color w:val="000000"/>
          <w:sz w:val="24"/>
          <w:szCs w:val="24"/>
        </w:rPr>
      </w:pPr>
      <w:r w:rsidRPr="00A66260">
        <w:rPr>
          <w:rFonts w:ascii="Times New Roman" w:hAnsi="Times New Roman" w:cs="Times New Roman"/>
          <w:b/>
          <w:sz w:val="24"/>
          <w:szCs w:val="24"/>
        </w:rPr>
        <w:t>Ítem</w:t>
      </w:r>
      <w:r w:rsidRPr="00A66260">
        <w:rPr>
          <w:rFonts w:ascii="Times New Roman" w:hAnsi="Times New Roman" w:cs="Times New Roman"/>
          <w:b/>
          <w:color w:val="000000"/>
          <w:sz w:val="24"/>
          <w:szCs w:val="24"/>
        </w:rPr>
        <w:t xml:space="preserve"> #1:  Investigación de Modelos</w:t>
      </w:r>
    </w:p>
    <w:p w14:paraId="124D0DCB" w14:textId="77777777" w:rsidR="00F54777" w:rsidRPr="00A66260"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b/>
          <w:color w:val="000000"/>
          <w:sz w:val="24"/>
          <w:szCs w:val="24"/>
        </w:rPr>
      </w:pPr>
      <w:r w:rsidRPr="00A66260">
        <w:rPr>
          <w:rFonts w:ascii="Times New Roman" w:hAnsi="Times New Roman" w:cs="Times New Roman"/>
          <w:color w:val="000000"/>
          <w:sz w:val="24"/>
          <w:szCs w:val="24"/>
        </w:rPr>
        <w:t>Investigar los diferentes modelos de Entidad-Relación mencionados en la sección “Contexto”. Debe definir cada modelo (citar fuente bajo norma APA), quién propuso el modelo, las características y el uso que se le da al mismo. Adicionalmente, muestre un pantallazo de un ejemplo de cada modelo.</w:t>
      </w:r>
      <w:r w:rsidRPr="00A66260">
        <w:rPr>
          <w:rFonts w:ascii="Times New Roman" w:hAnsi="Times New Roman" w:cs="Times New Roman"/>
          <w:b/>
          <w:color w:val="000000"/>
          <w:sz w:val="24"/>
          <w:szCs w:val="24"/>
        </w:rPr>
        <w:t xml:space="preserve"> </w:t>
      </w:r>
    </w:p>
    <w:p w14:paraId="799AFDD5" w14:textId="77777777" w:rsidR="00A66260" w:rsidRDefault="00A66260">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4"/>
          <w:szCs w:val="24"/>
        </w:rPr>
      </w:pPr>
    </w:p>
    <w:p w14:paraId="4EB3969A" w14:textId="77777777" w:rsidR="00A66260" w:rsidRDefault="00A66260">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4"/>
          <w:szCs w:val="24"/>
        </w:rPr>
      </w:pPr>
    </w:p>
    <w:p w14:paraId="52F855ED" w14:textId="77777777" w:rsidR="00A66260" w:rsidRDefault="00A66260" w:rsidP="00A66260">
      <w:p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b/>
          <w:bCs/>
          <w:color w:val="000000"/>
          <w:sz w:val="28"/>
          <w:szCs w:val="28"/>
        </w:rPr>
      </w:pPr>
      <w:r w:rsidRPr="00FD3CE1">
        <w:rPr>
          <w:rFonts w:ascii="Times New Roman" w:hAnsi="Times New Roman" w:cs="Times New Roman"/>
          <w:b/>
          <w:bCs/>
          <w:color w:val="000000"/>
          <w:sz w:val="28"/>
          <w:szCs w:val="28"/>
        </w:rPr>
        <w:t>Modelo Entidad-Relación de Chen (Clásico)</w:t>
      </w:r>
    </w:p>
    <w:p w14:paraId="36F3EFA7" w14:textId="368928C4" w:rsidR="001165C4" w:rsidRDefault="001165C4" w:rsidP="00A66260">
      <w:p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b/>
          <w:bCs/>
          <w:color w:val="000000"/>
          <w:sz w:val="28"/>
          <w:szCs w:val="28"/>
        </w:rPr>
      </w:pPr>
    </w:p>
    <w:p w14:paraId="64BF5061" w14:textId="77777777" w:rsidR="001165C4" w:rsidRPr="001165C4" w:rsidRDefault="001165C4" w:rsidP="00F20FB0">
      <w:pPr>
        <w:numPr>
          <w:ilvl w:val="0"/>
          <w:numId w:val="16"/>
        </w:num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sz w:val="24"/>
          <w:szCs w:val="24"/>
          <w:lang w:val="es-ES"/>
        </w:rPr>
      </w:pPr>
      <w:r w:rsidRPr="001165C4">
        <w:rPr>
          <w:rFonts w:ascii="Times New Roman" w:hAnsi="Times New Roman" w:cs="Times New Roman"/>
          <w:sz w:val="24"/>
          <w:szCs w:val="24"/>
          <w:lang w:val="es-ES"/>
        </w:rPr>
        <w:t>Propuesto por: Peter Chen en 1976. Es considerado el "padre" del modelo E-R.</w:t>
      </w:r>
    </w:p>
    <w:p w14:paraId="1A7B7BEC" w14:textId="77777777" w:rsidR="001165C4" w:rsidRPr="001165C4" w:rsidRDefault="001165C4" w:rsidP="00F20FB0">
      <w:pPr>
        <w:numPr>
          <w:ilvl w:val="0"/>
          <w:numId w:val="16"/>
        </w:num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sz w:val="24"/>
          <w:szCs w:val="24"/>
          <w:lang w:val="es-ES"/>
        </w:rPr>
      </w:pPr>
      <w:r w:rsidRPr="001165C4">
        <w:rPr>
          <w:rFonts w:ascii="Times New Roman" w:hAnsi="Times New Roman" w:cs="Times New Roman"/>
          <w:sz w:val="24"/>
          <w:szCs w:val="24"/>
          <w:lang w:val="es-ES"/>
        </w:rPr>
        <w:t>Características:</w:t>
      </w:r>
    </w:p>
    <w:p w14:paraId="0E4DC8AE" w14:textId="77777777" w:rsidR="001165C4" w:rsidRPr="001165C4" w:rsidRDefault="001165C4" w:rsidP="00F20FB0">
      <w:pPr>
        <w:numPr>
          <w:ilvl w:val="1"/>
          <w:numId w:val="16"/>
        </w:num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sz w:val="24"/>
          <w:szCs w:val="24"/>
          <w:lang w:val="es-ES"/>
        </w:rPr>
      </w:pPr>
      <w:r w:rsidRPr="001165C4">
        <w:rPr>
          <w:rFonts w:ascii="Times New Roman" w:hAnsi="Times New Roman" w:cs="Times New Roman"/>
          <w:sz w:val="24"/>
          <w:szCs w:val="24"/>
          <w:lang w:val="es-ES"/>
        </w:rPr>
        <w:t>Entidades: Se representan con rectángulos.</w:t>
      </w:r>
    </w:p>
    <w:p w14:paraId="59187AAD" w14:textId="77777777" w:rsidR="001165C4" w:rsidRPr="001165C4" w:rsidRDefault="001165C4" w:rsidP="00F20FB0">
      <w:pPr>
        <w:numPr>
          <w:ilvl w:val="1"/>
          <w:numId w:val="16"/>
        </w:num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sz w:val="24"/>
          <w:szCs w:val="24"/>
          <w:lang w:val="es-ES"/>
        </w:rPr>
      </w:pPr>
      <w:r w:rsidRPr="001165C4">
        <w:rPr>
          <w:rFonts w:ascii="Times New Roman" w:hAnsi="Times New Roman" w:cs="Times New Roman"/>
          <w:sz w:val="24"/>
          <w:szCs w:val="24"/>
          <w:lang w:val="es-ES"/>
        </w:rPr>
        <w:t>Atributos: Se representan con elipses u óvalos, conectados a las entidades.</w:t>
      </w:r>
    </w:p>
    <w:p w14:paraId="1B2712EB" w14:textId="77777777" w:rsidR="001165C4" w:rsidRPr="001165C4" w:rsidRDefault="001165C4" w:rsidP="00F20FB0">
      <w:pPr>
        <w:numPr>
          <w:ilvl w:val="1"/>
          <w:numId w:val="16"/>
        </w:num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sz w:val="24"/>
          <w:szCs w:val="24"/>
          <w:lang w:val="es-ES"/>
        </w:rPr>
      </w:pPr>
      <w:r w:rsidRPr="001165C4">
        <w:rPr>
          <w:rFonts w:ascii="Times New Roman" w:hAnsi="Times New Roman" w:cs="Times New Roman"/>
          <w:sz w:val="24"/>
          <w:szCs w:val="24"/>
          <w:lang w:val="es-ES"/>
        </w:rPr>
        <w:t>Relaciones: Se representan con rombos, que contienen un verbo describiendo la relación.</w:t>
      </w:r>
    </w:p>
    <w:p w14:paraId="450D9391" w14:textId="77777777" w:rsidR="001165C4" w:rsidRPr="001165C4" w:rsidRDefault="001165C4" w:rsidP="00F20FB0">
      <w:pPr>
        <w:numPr>
          <w:ilvl w:val="1"/>
          <w:numId w:val="16"/>
        </w:num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sz w:val="24"/>
          <w:szCs w:val="24"/>
          <w:lang w:val="es-ES"/>
        </w:rPr>
      </w:pPr>
      <w:r w:rsidRPr="001165C4">
        <w:rPr>
          <w:rFonts w:ascii="Times New Roman" w:hAnsi="Times New Roman" w:cs="Times New Roman"/>
          <w:sz w:val="24"/>
          <w:szCs w:val="24"/>
          <w:lang w:val="es-ES"/>
        </w:rPr>
        <w:t>Cardinalidad: Se anota en las líneas que conectan las entidades con las relaciones (usando 1, N, M).</w:t>
      </w:r>
    </w:p>
    <w:p w14:paraId="34E3057B" w14:textId="77777777" w:rsidR="001165C4" w:rsidRDefault="001165C4" w:rsidP="00F20FB0">
      <w:pPr>
        <w:numPr>
          <w:ilvl w:val="0"/>
          <w:numId w:val="16"/>
        </w:num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sz w:val="24"/>
          <w:szCs w:val="24"/>
          <w:lang w:val="es-ES"/>
        </w:rPr>
      </w:pPr>
      <w:r w:rsidRPr="001165C4">
        <w:rPr>
          <w:rFonts w:ascii="Times New Roman" w:hAnsi="Times New Roman" w:cs="Times New Roman"/>
          <w:sz w:val="24"/>
          <w:szCs w:val="24"/>
          <w:lang w:val="es-ES"/>
        </w:rPr>
        <w:t>Uso: Es ideal para la enseñanza y el modelado conceptual de alto nivel. Su gran detalle gráfico lo hace muy claro para entender las bases del modelo relacional, aunque puede volverse visualmente complejo en diagramas grandes.</w:t>
      </w:r>
    </w:p>
    <w:p w14:paraId="0962FDA2" w14:textId="77777777" w:rsidR="00122A20" w:rsidRDefault="00122A20" w:rsidP="00122A20">
      <w:p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sz w:val="24"/>
          <w:szCs w:val="24"/>
          <w:lang w:val="es-ES"/>
        </w:rPr>
      </w:pPr>
    </w:p>
    <w:p w14:paraId="2C147474" w14:textId="35A9875D" w:rsidR="00122A20" w:rsidRPr="001165C4" w:rsidRDefault="00122A20" w:rsidP="00122A20">
      <w:p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sz w:val="24"/>
          <w:szCs w:val="24"/>
          <w:lang w:val="es-ES"/>
        </w:rPr>
      </w:pPr>
      <w:r w:rsidRPr="00122A20">
        <w:rPr>
          <w:rFonts w:ascii="Times New Roman" w:hAnsi="Times New Roman" w:cs="Times New Roman"/>
          <w:noProof/>
          <w:sz w:val="24"/>
          <w:szCs w:val="24"/>
          <w:lang w:val="es-ES"/>
        </w:rPr>
        <w:drawing>
          <wp:inline distT="0" distB="0" distL="0" distR="0" wp14:anchorId="43BAD05A" wp14:editId="28320ABC">
            <wp:extent cx="5706271" cy="1838582"/>
            <wp:effectExtent l="0" t="0" r="0" b="9525"/>
            <wp:docPr id="144765028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50281" name="Imagen 1" descr="Diagrama&#10;&#10;El contenido generado por IA puede ser incorrecto."/>
                    <pic:cNvPicPr/>
                  </pic:nvPicPr>
                  <pic:blipFill>
                    <a:blip r:embed="rId13"/>
                    <a:stretch>
                      <a:fillRect/>
                    </a:stretch>
                  </pic:blipFill>
                  <pic:spPr>
                    <a:xfrm>
                      <a:off x="0" y="0"/>
                      <a:ext cx="5706271" cy="1838582"/>
                    </a:xfrm>
                    <a:prstGeom prst="rect">
                      <a:avLst/>
                    </a:prstGeom>
                  </pic:spPr>
                </pic:pic>
              </a:graphicData>
            </a:graphic>
          </wp:inline>
        </w:drawing>
      </w:r>
    </w:p>
    <w:p w14:paraId="23EE817B" w14:textId="77777777" w:rsidR="001165C4" w:rsidRPr="001165C4" w:rsidRDefault="001165C4" w:rsidP="00A66260">
      <w:pPr>
        <w:pBdr>
          <w:top w:val="none" w:sz="0" w:space="0" w:color="000000"/>
          <w:left w:val="none" w:sz="0" w:space="0" w:color="000000"/>
          <w:bottom w:val="none" w:sz="0" w:space="0" w:color="000000"/>
          <w:right w:val="none" w:sz="0" w:space="0" w:color="000000"/>
          <w:between w:val="none" w:sz="0" w:space="0" w:color="000000"/>
        </w:pBdr>
        <w:jc w:val="both"/>
        <w:rPr>
          <w:rFonts w:ascii="Times New Roman" w:hAnsi="Times New Roman" w:cs="Times New Roman"/>
          <w:sz w:val="24"/>
          <w:szCs w:val="24"/>
        </w:rPr>
      </w:pPr>
    </w:p>
    <w:p w14:paraId="526D6CBC" w14:textId="77777777" w:rsidR="00A66260" w:rsidRDefault="00A66260" w:rsidP="00A66260">
      <w:pPr>
        <w:pStyle w:val="Prrafodelista"/>
        <w:pBdr>
          <w:top w:val="none" w:sz="0" w:space="0" w:color="000000"/>
          <w:left w:val="none" w:sz="0" w:space="0" w:color="000000"/>
          <w:bottom w:val="none" w:sz="0" w:space="0" w:color="000000"/>
          <w:right w:val="none" w:sz="0" w:space="0" w:color="000000"/>
          <w:between w:val="none" w:sz="0" w:space="0" w:color="000000"/>
        </w:pBdr>
        <w:ind w:left="720" w:firstLine="0"/>
        <w:jc w:val="both"/>
        <w:rPr>
          <w:b/>
          <w:bCs/>
          <w:color w:val="000000"/>
        </w:rPr>
      </w:pPr>
    </w:p>
    <w:p w14:paraId="657D36C4" w14:textId="7B5D2854" w:rsidR="00521E97" w:rsidRPr="00FC04B4" w:rsidRDefault="00244A68">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bCs/>
          <w:color w:val="000000"/>
          <w:sz w:val="24"/>
          <w:szCs w:val="24"/>
        </w:rPr>
      </w:pPr>
      <w:r w:rsidRPr="00FC04B4">
        <w:rPr>
          <w:rFonts w:ascii="Times New Roman" w:hAnsi="Times New Roman" w:cs="Times New Roman"/>
          <w:color w:val="000000"/>
          <w:sz w:val="24"/>
          <w:szCs w:val="24"/>
        </w:rPr>
        <w:t>Extraído de:</w:t>
      </w:r>
      <w:r w:rsidRPr="00FC04B4">
        <w:rPr>
          <w:rFonts w:ascii="Times New Roman" w:hAnsi="Times New Roman" w:cs="Times New Roman"/>
          <w:i/>
          <w:iCs/>
          <w:color w:val="000000"/>
          <w:sz w:val="24"/>
          <w:szCs w:val="24"/>
        </w:rPr>
        <w:t xml:space="preserve"> </w:t>
      </w:r>
      <w:proofErr w:type="spellStart"/>
      <w:r w:rsidRPr="00FC04B4">
        <w:rPr>
          <w:rFonts w:ascii="Times New Roman" w:hAnsi="Times New Roman" w:cs="Times New Roman"/>
          <w:i/>
          <w:iCs/>
          <w:color w:val="000000"/>
          <w:sz w:val="24"/>
          <w:szCs w:val="24"/>
        </w:rPr>
        <w:t>OpenAI</w:t>
      </w:r>
      <w:proofErr w:type="spellEnd"/>
      <w:r w:rsidRPr="00FC04B4">
        <w:rPr>
          <w:rFonts w:ascii="Times New Roman" w:hAnsi="Times New Roman" w:cs="Times New Roman"/>
          <w:i/>
          <w:iCs/>
          <w:color w:val="000000"/>
          <w:sz w:val="24"/>
          <w:szCs w:val="24"/>
        </w:rPr>
        <w:t>. (2024). GPT-4o (versión de mayo de 2024) [Modelo de lenguaje de gran tamaño].</w:t>
      </w:r>
      <w:hyperlink r:id="rId14" w:history="1">
        <w:r w:rsidRPr="00FC04B4">
          <w:rPr>
            <w:rFonts w:ascii="Times New Roman" w:hAnsi="Times New Roman" w:cs="Times New Roman"/>
            <w:i/>
            <w:iCs/>
            <w:color w:val="000000"/>
            <w:sz w:val="24"/>
            <w:szCs w:val="24"/>
            <w:u w:val="single"/>
          </w:rPr>
          <w:t xml:space="preserve"> </w:t>
        </w:r>
        <w:r w:rsidRPr="00FC04B4">
          <w:rPr>
            <w:rFonts w:ascii="Times New Roman" w:hAnsi="Times New Roman" w:cs="Times New Roman"/>
            <w:i/>
            <w:iCs/>
            <w:color w:val="1155CC"/>
            <w:sz w:val="24"/>
            <w:szCs w:val="24"/>
            <w:u w:val="single"/>
          </w:rPr>
          <w:t>https://chat.openai.com/</w:t>
        </w:r>
      </w:hyperlink>
    </w:p>
    <w:p w14:paraId="2833B0BB" w14:textId="77777777" w:rsidR="00521E97" w:rsidRDefault="00521E9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bCs/>
          <w:color w:val="000000"/>
          <w:sz w:val="24"/>
          <w:szCs w:val="24"/>
        </w:rPr>
      </w:pPr>
    </w:p>
    <w:p w14:paraId="100DB9DC" w14:textId="77777777" w:rsidR="00521E97" w:rsidRPr="00521E97" w:rsidRDefault="00521E9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b/>
          <w:bCs/>
          <w:color w:val="000000"/>
          <w:sz w:val="24"/>
          <w:szCs w:val="24"/>
        </w:rPr>
      </w:pPr>
    </w:p>
    <w:p w14:paraId="06408846" w14:textId="77777777" w:rsidR="00521E97" w:rsidRDefault="00521E97" w:rsidP="00521E9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bCs/>
          <w:color w:val="000000"/>
          <w:sz w:val="24"/>
          <w:szCs w:val="24"/>
        </w:rPr>
      </w:pPr>
    </w:p>
    <w:p w14:paraId="69028B9F" w14:textId="77777777" w:rsidR="00521E97" w:rsidRDefault="00521E97" w:rsidP="00521E9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bCs/>
          <w:color w:val="000000"/>
          <w:sz w:val="24"/>
          <w:szCs w:val="24"/>
        </w:rPr>
      </w:pPr>
    </w:p>
    <w:p w14:paraId="77D31BC7" w14:textId="77777777" w:rsidR="00521E97" w:rsidRDefault="00521E97" w:rsidP="00521E9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bCs/>
          <w:color w:val="000000"/>
          <w:sz w:val="24"/>
          <w:szCs w:val="24"/>
        </w:rPr>
      </w:pPr>
    </w:p>
    <w:p w14:paraId="696C982D" w14:textId="77777777" w:rsidR="00521E97" w:rsidRDefault="00521E97" w:rsidP="00521E9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bCs/>
          <w:color w:val="000000"/>
          <w:sz w:val="24"/>
          <w:szCs w:val="24"/>
        </w:rPr>
      </w:pPr>
    </w:p>
    <w:p w14:paraId="35A7C2D1" w14:textId="77777777" w:rsidR="00521E97" w:rsidRDefault="00521E97" w:rsidP="00521E9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bCs/>
          <w:color w:val="000000"/>
          <w:sz w:val="24"/>
          <w:szCs w:val="24"/>
        </w:rPr>
      </w:pPr>
    </w:p>
    <w:p w14:paraId="35293AB6" w14:textId="183B53C8" w:rsidR="00521E97" w:rsidRDefault="00521E97" w:rsidP="00521E9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bCs/>
          <w:color w:val="000000"/>
          <w:sz w:val="28"/>
          <w:szCs w:val="28"/>
        </w:rPr>
      </w:pPr>
      <w:r w:rsidRPr="001F5884">
        <w:rPr>
          <w:b/>
          <w:bCs/>
          <w:color w:val="000000"/>
          <w:sz w:val="28"/>
          <w:szCs w:val="28"/>
        </w:rPr>
        <w:t>Modelo Entidad-Relación Extendido (EER)</w:t>
      </w:r>
    </w:p>
    <w:p w14:paraId="6D78E51A" w14:textId="77777777" w:rsidR="00F017E6" w:rsidRPr="00F017E6" w:rsidRDefault="00F017E6" w:rsidP="00521E9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p>
    <w:p w14:paraId="3B695D38" w14:textId="77777777" w:rsidR="0076158A" w:rsidRPr="0076158A" w:rsidRDefault="0076158A" w:rsidP="0076158A">
      <w:pPr>
        <w:spacing w:before="100" w:beforeAutospacing="1" w:after="100" w:afterAutospacing="1" w:line="240" w:lineRule="auto"/>
        <w:rPr>
          <w:rFonts w:ascii="Times New Roman" w:eastAsia="Times New Roman" w:hAnsi="Times New Roman" w:cs="Times New Roman"/>
          <w:sz w:val="24"/>
          <w:szCs w:val="24"/>
          <w:lang w:val="es-ES" w:eastAsia="es-ES"/>
        </w:rPr>
      </w:pPr>
      <w:r w:rsidRPr="0076158A">
        <w:rPr>
          <w:rFonts w:ascii="Times New Roman" w:eastAsia="Times New Roman" w:hAnsi="Symbol" w:cs="Times New Roman"/>
          <w:sz w:val="24"/>
          <w:szCs w:val="24"/>
          <w:lang w:val="es-ES" w:eastAsia="es-ES"/>
        </w:rPr>
        <w:t></w:t>
      </w:r>
      <w:r w:rsidRPr="0076158A">
        <w:rPr>
          <w:rFonts w:ascii="Times New Roman" w:eastAsia="Times New Roman" w:hAnsi="Times New Roman" w:cs="Times New Roman"/>
          <w:sz w:val="24"/>
          <w:szCs w:val="24"/>
          <w:lang w:val="es-ES" w:eastAsia="es-ES"/>
        </w:rPr>
        <w:t xml:space="preserve">  </w:t>
      </w:r>
      <w:r w:rsidRPr="0076158A">
        <w:rPr>
          <w:rFonts w:ascii="Times New Roman" w:eastAsia="Times New Roman" w:hAnsi="Times New Roman" w:cs="Times New Roman"/>
          <w:b/>
          <w:bCs/>
          <w:sz w:val="24"/>
          <w:szCs w:val="24"/>
          <w:lang w:val="es-ES" w:eastAsia="es-ES"/>
        </w:rPr>
        <w:t>Propuesto por:</w:t>
      </w:r>
      <w:r w:rsidRPr="0076158A">
        <w:rPr>
          <w:rFonts w:ascii="Times New Roman" w:eastAsia="Times New Roman" w:hAnsi="Times New Roman" w:cs="Times New Roman"/>
          <w:sz w:val="24"/>
          <w:szCs w:val="24"/>
          <w:lang w:val="es-ES" w:eastAsia="es-ES"/>
        </w:rPr>
        <w:t xml:space="preserve"> Es una evolución del modelo de Chen, desarrollada por varios académicos y teóricos.</w:t>
      </w:r>
    </w:p>
    <w:p w14:paraId="542A0861" w14:textId="77777777" w:rsidR="0076158A" w:rsidRPr="0076158A" w:rsidRDefault="0076158A" w:rsidP="0076158A">
      <w:pPr>
        <w:spacing w:before="100" w:beforeAutospacing="1" w:after="100" w:afterAutospacing="1" w:line="240" w:lineRule="auto"/>
        <w:rPr>
          <w:rFonts w:ascii="Times New Roman" w:eastAsia="Times New Roman" w:hAnsi="Times New Roman" w:cs="Times New Roman"/>
          <w:sz w:val="24"/>
          <w:szCs w:val="24"/>
          <w:lang w:val="es-ES" w:eastAsia="es-ES"/>
        </w:rPr>
      </w:pPr>
      <w:r w:rsidRPr="0076158A">
        <w:rPr>
          <w:rFonts w:ascii="Times New Roman" w:eastAsia="Times New Roman" w:hAnsi="Symbol" w:cs="Times New Roman"/>
          <w:sz w:val="24"/>
          <w:szCs w:val="24"/>
          <w:lang w:val="es-ES" w:eastAsia="es-ES"/>
        </w:rPr>
        <w:t></w:t>
      </w:r>
      <w:r w:rsidRPr="0076158A">
        <w:rPr>
          <w:rFonts w:ascii="Times New Roman" w:eastAsia="Times New Roman" w:hAnsi="Times New Roman" w:cs="Times New Roman"/>
          <w:sz w:val="24"/>
          <w:szCs w:val="24"/>
          <w:lang w:val="es-ES" w:eastAsia="es-ES"/>
        </w:rPr>
        <w:t xml:space="preserve">  </w:t>
      </w:r>
      <w:r w:rsidRPr="0076158A">
        <w:rPr>
          <w:rFonts w:ascii="Times New Roman" w:eastAsia="Times New Roman" w:hAnsi="Times New Roman" w:cs="Times New Roman"/>
          <w:b/>
          <w:bCs/>
          <w:sz w:val="24"/>
          <w:szCs w:val="24"/>
          <w:lang w:val="es-ES" w:eastAsia="es-ES"/>
        </w:rPr>
        <w:t>Características:</w:t>
      </w:r>
    </w:p>
    <w:p w14:paraId="6B9065AD" w14:textId="77777777" w:rsidR="0076158A" w:rsidRPr="0076158A" w:rsidRDefault="0076158A" w:rsidP="00F20FB0">
      <w:pPr>
        <w:numPr>
          <w:ilvl w:val="0"/>
          <w:numId w:val="17"/>
        </w:numPr>
        <w:spacing w:before="100" w:beforeAutospacing="1" w:after="100" w:afterAutospacing="1" w:line="240" w:lineRule="auto"/>
        <w:rPr>
          <w:rFonts w:ascii="Times New Roman" w:eastAsia="Times New Roman" w:hAnsi="Times New Roman" w:cs="Times New Roman"/>
          <w:sz w:val="24"/>
          <w:szCs w:val="24"/>
          <w:lang w:val="es-ES" w:eastAsia="es-ES"/>
        </w:rPr>
      </w:pPr>
      <w:r w:rsidRPr="0076158A">
        <w:rPr>
          <w:rFonts w:ascii="Times New Roman" w:eastAsia="Times New Roman" w:hAnsi="Times New Roman" w:cs="Times New Roman"/>
          <w:sz w:val="24"/>
          <w:szCs w:val="24"/>
          <w:lang w:val="es-ES" w:eastAsia="es-ES"/>
        </w:rPr>
        <w:t>Añade conceptos de modelado semántico más avanzados al modelo de Chen.</w:t>
      </w:r>
    </w:p>
    <w:p w14:paraId="1D998207" w14:textId="77777777" w:rsidR="0076158A" w:rsidRPr="0076158A" w:rsidRDefault="0076158A" w:rsidP="00F20FB0">
      <w:pPr>
        <w:numPr>
          <w:ilvl w:val="0"/>
          <w:numId w:val="17"/>
        </w:numPr>
        <w:spacing w:before="100" w:beforeAutospacing="1" w:after="100" w:afterAutospacing="1" w:line="240" w:lineRule="auto"/>
        <w:rPr>
          <w:rFonts w:ascii="Times New Roman" w:eastAsia="Times New Roman" w:hAnsi="Times New Roman" w:cs="Times New Roman"/>
          <w:sz w:val="24"/>
          <w:szCs w:val="24"/>
          <w:lang w:val="es-ES" w:eastAsia="es-ES"/>
        </w:rPr>
      </w:pPr>
      <w:r w:rsidRPr="0076158A">
        <w:rPr>
          <w:rFonts w:ascii="Times New Roman" w:eastAsia="Times New Roman" w:hAnsi="Times New Roman" w:cs="Times New Roman"/>
          <w:sz w:val="24"/>
          <w:szCs w:val="24"/>
          <w:lang w:val="es-ES" w:eastAsia="es-ES"/>
        </w:rPr>
        <w:t xml:space="preserve">Introduce conceptos de </w:t>
      </w:r>
      <w:r w:rsidRPr="0076158A">
        <w:rPr>
          <w:rFonts w:ascii="Times New Roman" w:eastAsia="Times New Roman" w:hAnsi="Times New Roman" w:cs="Times New Roman"/>
          <w:b/>
          <w:bCs/>
          <w:sz w:val="24"/>
          <w:szCs w:val="24"/>
          <w:lang w:val="es-ES" w:eastAsia="es-ES"/>
        </w:rPr>
        <w:t>superclases y subclases (generalización/especialización)</w:t>
      </w:r>
      <w:r w:rsidRPr="0076158A">
        <w:rPr>
          <w:rFonts w:ascii="Times New Roman" w:eastAsia="Times New Roman" w:hAnsi="Times New Roman" w:cs="Times New Roman"/>
          <w:sz w:val="24"/>
          <w:szCs w:val="24"/>
          <w:lang w:val="es-ES" w:eastAsia="es-ES"/>
        </w:rPr>
        <w:t>, representadas con un círculo que contiene una "d" (disjunta) o una "o" (solapada) dentro de un símbolo de subconjunto (</w:t>
      </w:r>
      <w:r w:rsidRPr="0076158A">
        <w:rPr>
          <w:rFonts w:ascii="Cambria Math" w:eastAsia="Times New Roman" w:hAnsi="Cambria Math" w:cs="Cambria Math"/>
          <w:sz w:val="24"/>
          <w:szCs w:val="24"/>
          <w:lang w:val="es-ES" w:eastAsia="es-ES"/>
        </w:rPr>
        <w:t>⊂</w:t>
      </w:r>
      <w:r w:rsidRPr="0076158A">
        <w:rPr>
          <w:rFonts w:ascii="Times New Roman" w:eastAsia="Times New Roman" w:hAnsi="Times New Roman" w:cs="Times New Roman"/>
          <w:sz w:val="24"/>
          <w:szCs w:val="24"/>
          <w:lang w:val="es-ES" w:eastAsia="es-ES"/>
        </w:rPr>
        <w:t>).</w:t>
      </w:r>
    </w:p>
    <w:p w14:paraId="251E1AD7" w14:textId="77777777" w:rsidR="0076158A" w:rsidRPr="0076158A" w:rsidRDefault="0076158A" w:rsidP="00F20FB0">
      <w:pPr>
        <w:numPr>
          <w:ilvl w:val="0"/>
          <w:numId w:val="17"/>
        </w:numPr>
        <w:spacing w:before="100" w:beforeAutospacing="1" w:after="100" w:afterAutospacing="1" w:line="240" w:lineRule="auto"/>
        <w:rPr>
          <w:rFonts w:ascii="Times New Roman" w:eastAsia="Times New Roman" w:hAnsi="Times New Roman" w:cs="Times New Roman"/>
          <w:sz w:val="24"/>
          <w:szCs w:val="24"/>
          <w:lang w:val="es-ES" w:eastAsia="es-ES"/>
        </w:rPr>
      </w:pPr>
      <w:r w:rsidRPr="0076158A">
        <w:rPr>
          <w:rFonts w:ascii="Times New Roman" w:eastAsia="Times New Roman" w:hAnsi="Times New Roman" w:cs="Times New Roman"/>
          <w:sz w:val="24"/>
          <w:szCs w:val="24"/>
          <w:lang w:val="es-ES" w:eastAsia="es-ES"/>
        </w:rPr>
        <w:t xml:space="preserve">También formaliza la </w:t>
      </w:r>
      <w:r w:rsidRPr="0076158A">
        <w:rPr>
          <w:rFonts w:ascii="Times New Roman" w:eastAsia="Times New Roman" w:hAnsi="Times New Roman" w:cs="Times New Roman"/>
          <w:b/>
          <w:bCs/>
          <w:sz w:val="24"/>
          <w:szCs w:val="24"/>
          <w:lang w:val="es-ES" w:eastAsia="es-ES"/>
        </w:rPr>
        <w:t>categorización</w:t>
      </w:r>
      <w:r w:rsidRPr="0076158A">
        <w:rPr>
          <w:rFonts w:ascii="Times New Roman" w:eastAsia="Times New Roman" w:hAnsi="Times New Roman" w:cs="Times New Roman"/>
          <w:sz w:val="24"/>
          <w:szCs w:val="24"/>
          <w:lang w:val="es-ES" w:eastAsia="es-ES"/>
        </w:rPr>
        <w:t xml:space="preserve"> y la </w:t>
      </w:r>
      <w:r w:rsidRPr="0076158A">
        <w:rPr>
          <w:rFonts w:ascii="Times New Roman" w:eastAsia="Times New Roman" w:hAnsi="Times New Roman" w:cs="Times New Roman"/>
          <w:b/>
          <w:bCs/>
          <w:sz w:val="24"/>
          <w:szCs w:val="24"/>
          <w:lang w:val="es-ES" w:eastAsia="es-ES"/>
        </w:rPr>
        <w:t>agregación</w:t>
      </w:r>
      <w:r w:rsidRPr="0076158A">
        <w:rPr>
          <w:rFonts w:ascii="Times New Roman" w:eastAsia="Times New Roman" w:hAnsi="Times New Roman" w:cs="Times New Roman"/>
          <w:sz w:val="24"/>
          <w:szCs w:val="24"/>
          <w:lang w:val="es-ES" w:eastAsia="es-ES"/>
        </w:rPr>
        <w:t>.</w:t>
      </w:r>
    </w:p>
    <w:p w14:paraId="0EF86AD9" w14:textId="370E3EA2" w:rsidR="0076158A" w:rsidRDefault="0076158A" w:rsidP="0076158A">
      <w:pPr>
        <w:spacing w:before="100" w:beforeAutospacing="1" w:after="100" w:afterAutospacing="1" w:line="240" w:lineRule="auto"/>
        <w:rPr>
          <w:rFonts w:ascii="Times New Roman" w:eastAsia="Times New Roman" w:hAnsi="Times New Roman" w:cs="Times New Roman"/>
          <w:sz w:val="24"/>
          <w:szCs w:val="24"/>
          <w:lang w:val="es-ES" w:eastAsia="es-ES"/>
        </w:rPr>
      </w:pPr>
      <w:r w:rsidRPr="0076158A">
        <w:rPr>
          <w:rFonts w:ascii="Times New Roman" w:eastAsia="Times New Roman" w:hAnsi="Symbol" w:cs="Times New Roman"/>
          <w:sz w:val="24"/>
          <w:szCs w:val="24"/>
          <w:lang w:val="es-ES" w:eastAsia="es-ES"/>
        </w:rPr>
        <w:t></w:t>
      </w:r>
      <w:r w:rsidRPr="0076158A">
        <w:rPr>
          <w:rFonts w:ascii="Times New Roman" w:eastAsia="Times New Roman" w:hAnsi="Times New Roman" w:cs="Times New Roman"/>
          <w:sz w:val="24"/>
          <w:szCs w:val="24"/>
          <w:lang w:val="es-ES" w:eastAsia="es-ES"/>
        </w:rPr>
        <w:t xml:space="preserve">  </w:t>
      </w:r>
      <w:r w:rsidRPr="0076158A">
        <w:rPr>
          <w:rFonts w:ascii="Times New Roman" w:eastAsia="Times New Roman" w:hAnsi="Times New Roman" w:cs="Times New Roman"/>
          <w:b/>
          <w:bCs/>
          <w:sz w:val="24"/>
          <w:szCs w:val="24"/>
          <w:lang w:val="es-ES" w:eastAsia="es-ES"/>
        </w:rPr>
        <w:t>Uso:</w:t>
      </w:r>
      <w:r w:rsidRPr="0076158A">
        <w:rPr>
          <w:rFonts w:ascii="Times New Roman" w:eastAsia="Times New Roman" w:hAnsi="Times New Roman" w:cs="Times New Roman"/>
          <w:sz w:val="24"/>
          <w:szCs w:val="24"/>
          <w:lang w:val="es-ES" w:eastAsia="es-ES"/>
        </w:rPr>
        <w:t xml:space="preserve"> Se utiliza para modelar bases de datos más complejas, especialmente en sistemas donde existen jerarquías de herencia, como en la programación orientada a objetos. Por ejemplo, </w:t>
      </w:r>
      <w:r w:rsidRPr="0076158A">
        <w:rPr>
          <w:rFonts w:ascii="Courier New" w:eastAsia="Times New Roman" w:hAnsi="Courier New" w:cs="Courier New"/>
          <w:sz w:val="20"/>
          <w:szCs w:val="20"/>
          <w:lang w:val="es-ES" w:eastAsia="es-ES"/>
        </w:rPr>
        <w:t>Animal</w:t>
      </w:r>
      <w:r w:rsidRPr="0076158A">
        <w:rPr>
          <w:rFonts w:ascii="Times New Roman" w:eastAsia="Times New Roman" w:hAnsi="Times New Roman" w:cs="Times New Roman"/>
          <w:sz w:val="24"/>
          <w:szCs w:val="24"/>
          <w:lang w:val="es-ES" w:eastAsia="es-ES"/>
        </w:rPr>
        <w:t xml:space="preserve"> (superclase) y sus subclases </w:t>
      </w:r>
      <w:r w:rsidRPr="0076158A">
        <w:rPr>
          <w:rFonts w:ascii="Courier New" w:eastAsia="Times New Roman" w:hAnsi="Courier New" w:cs="Courier New"/>
          <w:sz w:val="20"/>
          <w:szCs w:val="20"/>
          <w:lang w:val="es-ES" w:eastAsia="es-ES"/>
        </w:rPr>
        <w:t>Mamífero</w:t>
      </w:r>
      <w:r w:rsidRPr="0076158A">
        <w:rPr>
          <w:rFonts w:ascii="Times New Roman" w:eastAsia="Times New Roman" w:hAnsi="Times New Roman" w:cs="Times New Roman"/>
          <w:sz w:val="24"/>
          <w:szCs w:val="24"/>
          <w:lang w:val="es-ES" w:eastAsia="es-ES"/>
        </w:rPr>
        <w:t xml:space="preserve"> y </w:t>
      </w:r>
      <w:r w:rsidRPr="0076158A">
        <w:rPr>
          <w:rFonts w:ascii="Courier New" w:eastAsia="Times New Roman" w:hAnsi="Courier New" w:cs="Courier New"/>
          <w:sz w:val="20"/>
          <w:szCs w:val="20"/>
          <w:lang w:val="es-ES" w:eastAsia="es-ES"/>
        </w:rPr>
        <w:t>Reptil</w:t>
      </w:r>
      <w:r w:rsidRPr="0076158A">
        <w:rPr>
          <w:rFonts w:ascii="Times New Roman" w:eastAsia="Times New Roman" w:hAnsi="Times New Roman" w:cs="Times New Roman"/>
          <w:sz w:val="24"/>
          <w:szCs w:val="24"/>
          <w:lang w:val="es-ES" w:eastAsia="es-ES"/>
        </w:rPr>
        <w:t>.</w:t>
      </w:r>
    </w:p>
    <w:p w14:paraId="7ADFBFE4" w14:textId="77777777" w:rsidR="003A2AF1" w:rsidRDefault="003A2AF1" w:rsidP="0076158A">
      <w:pPr>
        <w:spacing w:before="100" w:beforeAutospacing="1" w:after="100" w:afterAutospacing="1" w:line="240" w:lineRule="auto"/>
        <w:rPr>
          <w:rFonts w:ascii="Times New Roman" w:eastAsia="Times New Roman" w:hAnsi="Times New Roman" w:cs="Times New Roman"/>
          <w:sz w:val="24"/>
          <w:szCs w:val="24"/>
          <w:lang w:val="es-ES" w:eastAsia="es-ES"/>
        </w:rPr>
      </w:pPr>
    </w:p>
    <w:p w14:paraId="1EB9462C" w14:textId="221BB2F9" w:rsidR="00A06272" w:rsidRDefault="00A06272" w:rsidP="0076158A">
      <w:pPr>
        <w:spacing w:before="100" w:beforeAutospacing="1" w:after="100" w:afterAutospacing="1" w:line="240" w:lineRule="auto"/>
        <w:rPr>
          <w:rFonts w:ascii="Times New Roman" w:eastAsia="Times New Roman" w:hAnsi="Times New Roman" w:cs="Times New Roman"/>
          <w:sz w:val="24"/>
          <w:szCs w:val="24"/>
          <w:lang w:val="es-ES" w:eastAsia="es-ES"/>
        </w:rPr>
      </w:pPr>
      <w:r w:rsidRPr="00A06272">
        <w:rPr>
          <w:rFonts w:ascii="Times New Roman" w:eastAsia="Times New Roman" w:hAnsi="Times New Roman" w:cs="Times New Roman"/>
          <w:noProof/>
          <w:sz w:val="24"/>
          <w:szCs w:val="24"/>
          <w:lang w:val="es-ES" w:eastAsia="es-ES"/>
        </w:rPr>
        <w:drawing>
          <wp:inline distT="0" distB="0" distL="0" distR="0" wp14:anchorId="1BADBC65" wp14:editId="78119A1F">
            <wp:extent cx="4029075" cy="3960048"/>
            <wp:effectExtent l="0" t="0" r="0" b="2540"/>
            <wp:docPr id="159937428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74289" name="Imagen 1" descr="Diagrama&#10;&#10;El contenido generado por IA puede ser incorrecto."/>
                    <pic:cNvPicPr/>
                  </pic:nvPicPr>
                  <pic:blipFill>
                    <a:blip r:embed="rId15"/>
                    <a:stretch>
                      <a:fillRect/>
                    </a:stretch>
                  </pic:blipFill>
                  <pic:spPr>
                    <a:xfrm>
                      <a:off x="0" y="0"/>
                      <a:ext cx="4031043" cy="3961982"/>
                    </a:xfrm>
                    <a:prstGeom prst="rect">
                      <a:avLst/>
                    </a:prstGeom>
                  </pic:spPr>
                </pic:pic>
              </a:graphicData>
            </a:graphic>
          </wp:inline>
        </w:drawing>
      </w:r>
    </w:p>
    <w:p w14:paraId="25E97E97" w14:textId="77777777" w:rsidR="003A2AF1" w:rsidRDefault="003A2AF1" w:rsidP="0076158A">
      <w:pPr>
        <w:spacing w:before="100" w:beforeAutospacing="1" w:after="100" w:afterAutospacing="1" w:line="240" w:lineRule="auto"/>
        <w:rPr>
          <w:rFonts w:ascii="Times New Roman" w:eastAsia="Times New Roman" w:hAnsi="Times New Roman" w:cs="Times New Roman"/>
          <w:sz w:val="24"/>
          <w:szCs w:val="24"/>
          <w:lang w:val="es-ES" w:eastAsia="es-ES"/>
        </w:rPr>
      </w:pPr>
    </w:p>
    <w:p w14:paraId="7958C83F" w14:textId="77777777" w:rsidR="0076158A" w:rsidRDefault="0076158A" w:rsidP="0076158A">
      <w:pPr>
        <w:spacing w:before="100" w:beforeAutospacing="1" w:after="100" w:afterAutospacing="1" w:line="240" w:lineRule="auto"/>
        <w:rPr>
          <w:rFonts w:ascii="Times New Roman" w:eastAsia="Times New Roman" w:hAnsi="Times New Roman" w:cs="Times New Roman"/>
          <w:sz w:val="24"/>
          <w:szCs w:val="24"/>
          <w:lang w:val="es-ES" w:eastAsia="es-ES"/>
        </w:rPr>
      </w:pPr>
    </w:p>
    <w:p w14:paraId="3B6BFF03" w14:textId="77777777" w:rsidR="0076158A" w:rsidRPr="00FC04B4" w:rsidRDefault="0076158A" w:rsidP="0076158A">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bCs/>
          <w:color w:val="000000"/>
          <w:sz w:val="24"/>
          <w:szCs w:val="24"/>
        </w:rPr>
      </w:pPr>
      <w:r w:rsidRPr="00FC04B4">
        <w:rPr>
          <w:rFonts w:ascii="Times New Roman" w:hAnsi="Times New Roman" w:cs="Times New Roman"/>
          <w:color w:val="000000"/>
          <w:sz w:val="24"/>
          <w:szCs w:val="24"/>
        </w:rPr>
        <w:t>Extraído de:</w:t>
      </w:r>
      <w:r w:rsidRPr="00FC04B4">
        <w:rPr>
          <w:rFonts w:ascii="Times New Roman" w:hAnsi="Times New Roman" w:cs="Times New Roman"/>
          <w:i/>
          <w:iCs/>
          <w:color w:val="000000"/>
          <w:sz w:val="24"/>
          <w:szCs w:val="24"/>
        </w:rPr>
        <w:t xml:space="preserve"> </w:t>
      </w:r>
      <w:proofErr w:type="spellStart"/>
      <w:r w:rsidRPr="00FC04B4">
        <w:rPr>
          <w:rFonts w:ascii="Times New Roman" w:hAnsi="Times New Roman" w:cs="Times New Roman"/>
          <w:i/>
          <w:iCs/>
          <w:color w:val="000000"/>
          <w:sz w:val="24"/>
          <w:szCs w:val="24"/>
        </w:rPr>
        <w:t>OpenAI</w:t>
      </w:r>
      <w:proofErr w:type="spellEnd"/>
      <w:r w:rsidRPr="00FC04B4">
        <w:rPr>
          <w:rFonts w:ascii="Times New Roman" w:hAnsi="Times New Roman" w:cs="Times New Roman"/>
          <w:i/>
          <w:iCs/>
          <w:color w:val="000000"/>
          <w:sz w:val="24"/>
          <w:szCs w:val="24"/>
        </w:rPr>
        <w:t>. (2024). GPT-4o (versión de mayo de 2024) [Modelo de lenguaje de gran tamaño].</w:t>
      </w:r>
      <w:hyperlink r:id="rId16" w:history="1">
        <w:r w:rsidRPr="00FC04B4">
          <w:rPr>
            <w:rFonts w:ascii="Times New Roman" w:hAnsi="Times New Roman" w:cs="Times New Roman"/>
            <w:i/>
            <w:iCs/>
            <w:color w:val="000000"/>
            <w:sz w:val="24"/>
            <w:szCs w:val="24"/>
            <w:u w:val="single"/>
          </w:rPr>
          <w:t xml:space="preserve"> </w:t>
        </w:r>
        <w:r w:rsidRPr="00FC04B4">
          <w:rPr>
            <w:rFonts w:ascii="Times New Roman" w:hAnsi="Times New Roman" w:cs="Times New Roman"/>
            <w:i/>
            <w:iCs/>
            <w:color w:val="1155CC"/>
            <w:sz w:val="24"/>
            <w:szCs w:val="24"/>
            <w:u w:val="single"/>
          </w:rPr>
          <w:t>https://chat.openai.com/</w:t>
        </w:r>
      </w:hyperlink>
    </w:p>
    <w:p w14:paraId="7A4291B8" w14:textId="77777777" w:rsidR="001E3B44" w:rsidRDefault="001E3B44">
      <w:pPr>
        <w:rPr>
          <w:rFonts w:ascii="Times New Roman" w:hAnsi="Times New Roman" w:cs="Times New Roman"/>
          <w:sz w:val="24"/>
          <w:szCs w:val="24"/>
        </w:rPr>
      </w:pPr>
    </w:p>
    <w:p w14:paraId="59C4028C" w14:textId="77777777" w:rsidR="00175974" w:rsidRDefault="00175974">
      <w:pPr>
        <w:rPr>
          <w:rFonts w:ascii="Times New Roman" w:hAnsi="Times New Roman" w:cs="Times New Roman"/>
          <w:sz w:val="24"/>
          <w:szCs w:val="24"/>
        </w:rPr>
      </w:pPr>
    </w:p>
    <w:p w14:paraId="2A9CEF55" w14:textId="77777777" w:rsidR="00175974" w:rsidRDefault="00175974" w:rsidP="00175974">
      <w:pPr>
        <w:rPr>
          <w:rFonts w:ascii="Times New Roman" w:hAnsi="Times New Roman" w:cs="Times New Roman"/>
          <w:b/>
          <w:bCs/>
          <w:sz w:val="28"/>
          <w:szCs w:val="28"/>
          <w:lang w:val="es-MX"/>
        </w:rPr>
      </w:pPr>
      <w:r w:rsidRPr="00175974">
        <w:rPr>
          <w:rFonts w:ascii="Times New Roman" w:hAnsi="Times New Roman" w:cs="Times New Roman"/>
          <w:b/>
          <w:bCs/>
          <w:sz w:val="28"/>
          <w:szCs w:val="28"/>
          <w:lang w:val="es-MX"/>
        </w:rPr>
        <w:t>Comprensión de la notación pata de gallo</w:t>
      </w:r>
    </w:p>
    <w:p w14:paraId="3EEA3EB5" w14:textId="77777777" w:rsidR="003921B8" w:rsidRPr="00A27A11" w:rsidRDefault="003921B8" w:rsidP="00175974">
      <w:pPr>
        <w:rPr>
          <w:rFonts w:ascii="Times New Roman" w:hAnsi="Times New Roman" w:cs="Times New Roman"/>
          <w:b/>
          <w:bCs/>
          <w:sz w:val="24"/>
          <w:szCs w:val="24"/>
          <w:lang w:val="es-MX"/>
        </w:rPr>
      </w:pPr>
    </w:p>
    <w:p w14:paraId="157ACB2B" w14:textId="77777777" w:rsidR="00A27A11" w:rsidRPr="00A27A11" w:rsidRDefault="00A27A11" w:rsidP="00A27A11">
      <w:pPr>
        <w:spacing w:before="100" w:beforeAutospacing="1" w:after="100" w:afterAutospacing="1" w:line="240" w:lineRule="auto"/>
        <w:rPr>
          <w:rFonts w:ascii="Times New Roman" w:eastAsia="Times New Roman" w:hAnsi="Times New Roman" w:cs="Times New Roman"/>
          <w:sz w:val="24"/>
          <w:szCs w:val="24"/>
          <w:lang w:val="es-ES" w:eastAsia="es-ES"/>
        </w:rPr>
      </w:pPr>
      <w:r w:rsidRPr="00A27A11">
        <w:rPr>
          <w:rFonts w:ascii="Times New Roman" w:eastAsia="Times New Roman" w:hAnsi="Symbol" w:cs="Times New Roman"/>
          <w:sz w:val="24"/>
          <w:szCs w:val="24"/>
          <w:lang w:val="es-ES" w:eastAsia="es-ES"/>
        </w:rPr>
        <w:t></w:t>
      </w:r>
      <w:r w:rsidRPr="00A27A11">
        <w:rPr>
          <w:rFonts w:ascii="Times New Roman" w:eastAsia="Times New Roman" w:hAnsi="Times New Roman" w:cs="Times New Roman"/>
          <w:sz w:val="24"/>
          <w:szCs w:val="24"/>
          <w:lang w:val="es-ES" w:eastAsia="es-ES"/>
        </w:rPr>
        <w:t xml:space="preserve">  </w:t>
      </w:r>
      <w:r w:rsidRPr="00A27A11">
        <w:rPr>
          <w:rFonts w:ascii="Times New Roman" w:eastAsia="Times New Roman" w:hAnsi="Times New Roman" w:cs="Times New Roman"/>
          <w:b/>
          <w:bCs/>
          <w:sz w:val="24"/>
          <w:szCs w:val="24"/>
          <w:lang w:val="es-ES" w:eastAsia="es-ES"/>
        </w:rPr>
        <w:t>Propuesto por:</w:t>
      </w:r>
      <w:r w:rsidRPr="00A27A11">
        <w:rPr>
          <w:rFonts w:ascii="Times New Roman" w:eastAsia="Times New Roman" w:hAnsi="Times New Roman" w:cs="Times New Roman"/>
          <w:sz w:val="24"/>
          <w:szCs w:val="24"/>
          <w:lang w:val="es-ES" w:eastAsia="es-ES"/>
        </w:rPr>
        <w:t xml:space="preserve"> Gordon Everest. Es una de las notaciones más populares en la industria.</w:t>
      </w:r>
    </w:p>
    <w:p w14:paraId="22D0EE84" w14:textId="77777777" w:rsidR="00A27A11" w:rsidRPr="00A27A11" w:rsidRDefault="00A27A11" w:rsidP="00A27A11">
      <w:pPr>
        <w:spacing w:before="100" w:beforeAutospacing="1" w:after="100" w:afterAutospacing="1" w:line="240" w:lineRule="auto"/>
        <w:rPr>
          <w:rFonts w:ascii="Times New Roman" w:eastAsia="Times New Roman" w:hAnsi="Times New Roman" w:cs="Times New Roman"/>
          <w:sz w:val="24"/>
          <w:szCs w:val="24"/>
          <w:lang w:val="es-ES" w:eastAsia="es-ES"/>
        </w:rPr>
      </w:pPr>
      <w:r w:rsidRPr="00A27A11">
        <w:rPr>
          <w:rFonts w:ascii="Times New Roman" w:eastAsia="Times New Roman" w:hAnsi="Symbol" w:cs="Times New Roman"/>
          <w:sz w:val="24"/>
          <w:szCs w:val="24"/>
          <w:lang w:val="es-ES" w:eastAsia="es-ES"/>
        </w:rPr>
        <w:t></w:t>
      </w:r>
      <w:r w:rsidRPr="00A27A11">
        <w:rPr>
          <w:rFonts w:ascii="Times New Roman" w:eastAsia="Times New Roman" w:hAnsi="Times New Roman" w:cs="Times New Roman"/>
          <w:sz w:val="24"/>
          <w:szCs w:val="24"/>
          <w:lang w:val="es-ES" w:eastAsia="es-ES"/>
        </w:rPr>
        <w:t xml:space="preserve">  </w:t>
      </w:r>
      <w:r w:rsidRPr="00A27A11">
        <w:rPr>
          <w:rFonts w:ascii="Times New Roman" w:eastAsia="Times New Roman" w:hAnsi="Times New Roman" w:cs="Times New Roman"/>
          <w:b/>
          <w:bCs/>
          <w:sz w:val="24"/>
          <w:szCs w:val="24"/>
          <w:lang w:val="es-ES" w:eastAsia="es-ES"/>
        </w:rPr>
        <w:t>Características:</w:t>
      </w:r>
    </w:p>
    <w:p w14:paraId="445AF2C7" w14:textId="77777777" w:rsidR="00A27A11" w:rsidRPr="00A27A11" w:rsidRDefault="00A27A11" w:rsidP="00F20FB0">
      <w:pPr>
        <w:numPr>
          <w:ilvl w:val="0"/>
          <w:numId w:val="18"/>
        </w:numPr>
        <w:spacing w:before="100" w:beforeAutospacing="1" w:after="100" w:afterAutospacing="1" w:line="240" w:lineRule="auto"/>
        <w:rPr>
          <w:rFonts w:ascii="Times New Roman" w:eastAsia="Times New Roman" w:hAnsi="Times New Roman" w:cs="Times New Roman"/>
          <w:sz w:val="24"/>
          <w:szCs w:val="24"/>
          <w:lang w:val="es-ES" w:eastAsia="es-ES"/>
        </w:rPr>
      </w:pPr>
      <w:r w:rsidRPr="00A27A11">
        <w:rPr>
          <w:rFonts w:ascii="Times New Roman" w:eastAsia="Times New Roman" w:hAnsi="Times New Roman" w:cs="Times New Roman"/>
          <w:b/>
          <w:bCs/>
          <w:sz w:val="24"/>
          <w:szCs w:val="24"/>
          <w:lang w:val="es-ES" w:eastAsia="es-ES"/>
        </w:rPr>
        <w:t>Entidades:</w:t>
      </w:r>
      <w:r w:rsidRPr="00A27A11">
        <w:rPr>
          <w:rFonts w:ascii="Times New Roman" w:eastAsia="Times New Roman" w:hAnsi="Times New Roman" w:cs="Times New Roman"/>
          <w:sz w:val="24"/>
          <w:szCs w:val="24"/>
          <w:lang w:val="es-ES" w:eastAsia="es-ES"/>
        </w:rPr>
        <w:t xml:space="preserve"> Se representan con </w:t>
      </w:r>
      <w:r w:rsidRPr="00A27A11">
        <w:rPr>
          <w:rFonts w:ascii="Times New Roman" w:eastAsia="Times New Roman" w:hAnsi="Times New Roman" w:cs="Times New Roman"/>
          <w:b/>
          <w:bCs/>
          <w:sz w:val="24"/>
          <w:szCs w:val="24"/>
          <w:lang w:val="es-ES" w:eastAsia="es-ES"/>
        </w:rPr>
        <w:t>rectángulos</w:t>
      </w:r>
      <w:r w:rsidRPr="00A27A11">
        <w:rPr>
          <w:rFonts w:ascii="Times New Roman" w:eastAsia="Times New Roman" w:hAnsi="Times New Roman" w:cs="Times New Roman"/>
          <w:sz w:val="24"/>
          <w:szCs w:val="24"/>
          <w:lang w:val="es-ES" w:eastAsia="es-ES"/>
        </w:rPr>
        <w:t>, que suelen contener también sus atributos.</w:t>
      </w:r>
    </w:p>
    <w:p w14:paraId="7020984D" w14:textId="77777777" w:rsidR="00A27A11" w:rsidRPr="00A27A11" w:rsidRDefault="00A27A11" w:rsidP="00F20FB0">
      <w:pPr>
        <w:numPr>
          <w:ilvl w:val="0"/>
          <w:numId w:val="18"/>
        </w:numPr>
        <w:spacing w:before="100" w:beforeAutospacing="1" w:after="100" w:afterAutospacing="1" w:line="240" w:lineRule="auto"/>
        <w:rPr>
          <w:rFonts w:ascii="Times New Roman" w:eastAsia="Times New Roman" w:hAnsi="Times New Roman" w:cs="Times New Roman"/>
          <w:sz w:val="24"/>
          <w:szCs w:val="24"/>
          <w:lang w:val="es-ES" w:eastAsia="es-ES"/>
        </w:rPr>
      </w:pPr>
      <w:r w:rsidRPr="00A27A11">
        <w:rPr>
          <w:rFonts w:ascii="Times New Roman" w:eastAsia="Times New Roman" w:hAnsi="Times New Roman" w:cs="Times New Roman"/>
          <w:b/>
          <w:bCs/>
          <w:sz w:val="24"/>
          <w:szCs w:val="24"/>
          <w:lang w:val="es-ES" w:eastAsia="es-ES"/>
        </w:rPr>
        <w:t>Relaciones:</w:t>
      </w:r>
      <w:r w:rsidRPr="00A27A11">
        <w:rPr>
          <w:rFonts w:ascii="Times New Roman" w:eastAsia="Times New Roman" w:hAnsi="Times New Roman" w:cs="Times New Roman"/>
          <w:sz w:val="24"/>
          <w:szCs w:val="24"/>
          <w:lang w:val="es-ES" w:eastAsia="es-ES"/>
        </w:rPr>
        <w:t xml:space="preserve"> Son simplemente las </w:t>
      </w:r>
      <w:r w:rsidRPr="00A27A11">
        <w:rPr>
          <w:rFonts w:ascii="Times New Roman" w:eastAsia="Times New Roman" w:hAnsi="Times New Roman" w:cs="Times New Roman"/>
          <w:b/>
          <w:bCs/>
          <w:sz w:val="24"/>
          <w:szCs w:val="24"/>
          <w:lang w:val="es-ES" w:eastAsia="es-ES"/>
        </w:rPr>
        <w:t>líneas</w:t>
      </w:r>
      <w:r w:rsidRPr="00A27A11">
        <w:rPr>
          <w:rFonts w:ascii="Times New Roman" w:eastAsia="Times New Roman" w:hAnsi="Times New Roman" w:cs="Times New Roman"/>
          <w:sz w:val="24"/>
          <w:szCs w:val="24"/>
          <w:lang w:val="es-ES" w:eastAsia="es-ES"/>
        </w:rPr>
        <w:t xml:space="preserve"> que conectan las entidades. El nombre de la relación se escribe sobre la línea.</w:t>
      </w:r>
    </w:p>
    <w:p w14:paraId="2D7FC446" w14:textId="77777777" w:rsidR="00A27A11" w:rsidRPr="00A27A11" w:rsidRDefault="00A27A11" w:rsidP="00F20FB0">
      <w:pPr>
        <w:numPr>
          <w:ilvl w:val="0"/>
          <w:numId w:val="18"/>
        </w:numPr>
        <w:spacing w:before="100" w:beforeAutospacing="1" w:after="100" w:afterAutospacing="1" w:line="240" w:lineRule="auto"/>
        <w:rPr>
          <w:rFonts w:ascii="Times New Roman" w:eastAsia="Times New Roman" w:hAnsi="Times New Roman" w:cs="Times New Roman"/>
          <w:sz w:val="24"/>
          <w:szCs w:val="24"/>
          <w:lang w:val="es-ES" w:eastAsia="es-ES"/>
        </w:rPr>
      </w:pPr>
      <w:r w:rsidRPr="00A27A11">
        <w:rPr>
          <w:rFonts w:ascii="Times New Roman" w:eastAsia="Times New Roman" w:hAnsi="Times New Roman" w:cs="Times New Roman"/>
          <w:b/>
          <w:bCs/>
          <w:sz w:val="24"/>
          <w:szCs w:val="24"/>
          <w:lang w:val="es-ES" w:eastAsia="es-ES"/>
        </w:rPr>
        <w:t>Cardinalidad:</w:t>
      </w:r>
      <w:r w:rsidRPr="00A27A11">
        <w:rPr>
          <w:rFonts w:ascii="Times New Roman" w:eastAsia="Times New Roman" w:hAnsi="Times New Roman" w:cs="Times New Roman"/>
          <w:sz w:val="24"/>
          <w:szCs w:val="24"/>
          <w:lang w:val="es-ES" w:eastAsia="es-ES"/>
        </w:rPr>
        <w:t xml:space="preserve"> Se representa gráficamente en los extremos de las líneas con símbolos que se asemejan a una "pata de cuervo".</w:t>
      </w:r>
    </w:p>
    <w:p w14:paraId="1999867A" w14:textId="77777777" w:rsidR="00A27A11" w:rsidRPr="00A27A11" w:rsidRDefault="00A27A11" w:rsidP="00F20FB0">
      <w:pPr>
        <w:numPr>
          <w:ilvl w:val="1"/>
          <w:numId w:val="18"/>
        </w:numPr>
        <w:spacing w:before="100" w:beforeAutospacing="1" w:after="100" w:afterAutospacing="1" w:line="240" w:lineRule="auto"/>
        <w:rPr>
          <w:rFonts w:ascii="Times New Roman" w:eastAsia="Times New Roman" w:hAnsi="Times New Roman" w:cs="Times New Roman"/>
          <w:sz w:val="24"/>
          <w:szCs w:val="24"/>
          <w:lang w:val="es-ES" w:eastAsia="es-ES"/>
        </w:rPr>
      </w:pPr>
      <w:r w:rsidRPr="00A27A11">
        <w:rPr>
          <w:rFonts w:ascii="Courier New" w:eastAsia="Times New Roman" w:hAnsi="Courier New" w:cs="Courier New"/>
          <w:sz w:val="24"/>
          <w:szCs w:val="24"/>
          <w:lang w:val="es-ES" w:eastAsia="es-ES"/>
        </w:rPr>
        <w:t>|</w:t>
      </w:r>
      <w:r w:rsidRPr="00A27A11">
        <w:rPr>
          <w:rFonts w:ascii="Times New Roman" w:eastAsia="Times New Roman" w:hAnsi="Times New Roman" w:cs="Times New Roman"/>
          <w:sz w:val="24"/>
          <w:szCs w:val="24"/>
          <w:lang w:val="es-ES" w:eastAsia="es-ES"/>
        </w:rPr>
        <w:t xml:space="preserve"> representa "uno".</w:t>
      </w:r>
    </w:p>
    <w:p w14:paraId="31C8B004" w14:textId="77777777" w:rsidR="00A27A11" w:rsidRPr="00A27A11" w:rsidRDefault="00A27A11" w:rsidP="00F20FB0">
      <w:pPr>
        <w:numPr>
          <w:ilvl w:val="1"/>
          <w:numId w:val="18"/>
        </w:numPr>
        <w:spacing w:before="100" w:beforeAutospacing="1" w:after="100" w:afterAutospacing="1" w:line="240" w:lineRule="auto"/>
        <w:rPr>
          <w:rFonts w:ascii="Times New Roman" w:eastAsia="Times New Roman" w:hAnsi="Times New Roman" w:cs="Times New Roman"/>
          <w:sz w:val="24"/>
          <w:szCs w:val="24"/>
          <w:lang w:val="es-ES" w:eastAsia="es-ES"/>
        </w:rPr>
      </w:pPr>
      <w:r w:rsidRPr="00A27A11">
        <w:rPr>
          <w:rFonts w:ascii="Courier New" w:eastAsia="Times New Roman" w:hAnsi="Courier New" w:cs="Courier New"/>
          <w:sz w:val="24"/>
          <w:szCs w:val="24"/>
          <w:lang w:val="es-ES" w:eastAsia="es-ES"/>
        </w:rPr>
        <w:t>O</w:t>
      </w:r>
      <w:r w:rsidRPr="00A27A11">
        <w:rPr>
          <w:rFonts w:ascii="Times New Roman" w:eastAsia="Times New Roman" w:hAnsi="Times New Roman" w:cs="Times New Roman"/>
          <w:sz w:val="24"/>
          <w:szCs w:val="24"/>
          <w:lang w:val="es-ES" w:eastAsia="es-ES"/>
        </w:rPr>
        <w:t xml:space="preserve"> representa "cero".</w:t>
      </w:r>
    </w:p>
    <w:p w14:paraId="7B155E0B" w14:textId="77777777" w:rsidR="00A27A11" w:rsidRPr="00A27A11" w:rsidRDefault="00A27A11" w:rsidP="00F20FB0">
      <w:pPr>
        <w:numPr>
          <w:ilvl w:val="1"/>
          <w:numId w:val="18"/>
        </w:numPr>
        <w:spacing w:before="100" w:beforeAutospacing="1" w:after="100" w:afterAutospacing="1" w:line="240" w:lineRule="auto"/>
        <w:rPr>
          <w:rFonts w:ascii="Times New Roman" w:eastAsia="Times New Roman" w:hAnsi="Times New Roman" w:cs="Times New Roman"/>
          <w:sz w:val="24"/>
          <w:szCs w:val="24"/>
          <w:lang w:val="es-ES" w:eastAsia="es-ES"/>
        </w:rPr>
      </w:pPr>
      <w:proofErr w:type="spellStart"/>
      <w:r w:rsidRPr="00A27A11">
        <w:rPr>
          <w:rFonts w:ascii="Courier New" w:eastAsia="Times New Roman" w:hAnsi="Courier New" w:cs="Courier New"/>
          <w:sz w:val="24"/>
          <w:szCs w:val="24"/>
          <w:lang w:val="es-ES" w:eastAsia="es-ES"/>
        </w:rPr>
        <w:t>crows</w:t>
      </w:r>
      <w:proofErr w:type="spellEnd"/>
      <w:r w:rsidRPr="00A27A11">
        <w:rPr>
          <w:rFonts w:ascii="Courier New" w:eastAsia="Times New Roman" w:hAnsi="Courier New" w:cs="Courier New"/>
          <w:sz w:val="24"/>
          <w:szCs w:val="24"/>
          <w:lang w:val="es-ES" w:eastAsia="es-ES"/>
        </w:rPr>
        <w:t xml:space="preserve"> </w:t>
      </w:r>
      <w:proofErr w:type="spellStart"/>
      <w:r w:rsidRPr="00A27A11">
        <w:rPr>
          <w:rFonts w:ascii="Courier New" w:eastAsia="Times New Roman" w:hAnsi="Courier New" w:cs="Courier New"/>
          <w:sz w:val="24"/>
          <w:szCs w:val="24"/>
          <w:lang w:val="es-ES" w:eastAsia="es-ES"/>
        </w:rPr>
        <w:t>foot</w:t>
      </w:r>
      <w:proofErr w:type="spellEnd"/>
      <w:r w:rsidRPr="00A27A11">
        <w:rPr>
          <w:rFonts w:ascii="Courier New" w:eastAsia="Times New Roman" w:hAnsi="Courier New" w:cs="Courier New"/>
          <w:sz w:val="24"/>
          <w:szCs w:val="24"/>
          <w:lang w:val="es-ES" w:eastAsia="es-ES"/>
        </w:rPr>
        <w:t xml:space="preserve"> symbol</w:t>
      </w:r>
      <w:r w:rsidRPr="00A27A11">
        <w:rPr>
          <w:rFonts w:ascii="Times New Roman" w:eastAsia="Times New Roman" w:hAnsi="Times New Roman" w:cs="Times New Roman"/>
          <w:sz w:val="24"/>
          <w:szCs w:val="24"/>
          <w:lang w:val="es-ES" w:eastAsia="es-ES"/>
        </w:rPr>
        <w:t xml:space="preserve"> representa "muchos".</w:t>
      </w:r>
    </w:p>
    <w:p w14:paraId="7DC5CEF8" w14:textId="77777777" w:rsidR="00A27A11" w:rsidRPr="00A27A11" w:rsidRDefault="00A27A11" w:rsidP="00A27A11">
      <w:pPr>
        <w:spacing w:before="100" w:beforeAutospacing="1" w:after="100" w:afterAutospacing="1" w:line="240" w:lineRule="auto"/>
        <w:rPr>
          <w:rFonts w:ascii="Times New Roman" w:eastAsia="Times New Roman" w:hAnsi="Times New Roman" w:cs="Times New Roman"/>
          <w:sz w:val="24"/>
          <w:szCs w:val="24"/>
          <w:lang w:val="es-ES" w:eastAsia="es-ES"/>
        </w:rPr>
      </w:pPr>
      <w:r w:rsidRPr="00A27A11">
        <w:rPr>
          <w:rFonts w:ascii="Times New Roman" w:eastAsia="Times New Roman" w:hAnsi="Symbol" w:cs="Times New Roman"/>
          <w:sz w:val="24"/>
          <w:szCs w:val="24"/>
          <w:lang w:val="es-ES" w:eastAsia="es-ES"/>
        </w:rPr>
        <w:t></w:t>
      </w:r>
      <w:r w:rsidRPr="00A27A11">
        <w:rPr>
          <w:rFonts w:ascii="Times New Roman" w:eastAsia="Times New Roman" w:hAnsi="Times New Roman" w:cs="Times New Roman"/>
          <w:sz w:val="24"/>
          <w:szCs w:val="24"/>
          <w:lang w:val="es-ES" w:eastAsia="es-ES"/>
        </w:rPr>
        <w:t xml:space="preserve">  </w:t>
      </w:r>
      <w:r w:rsidRPr="00A27A11">
        <w:rPr>
          <w:rFonts w:ascii="Times New Roman" w:eastAsia="Times New Roman" w:hAnsi="Times New Roman" w:cs="Times New Roman"/>
          <w:b/>
          <w:bCs/>
          <w:sz w:val="24"/>
          <w:szCs w:val="24"/>
          <w:lang w:val="es-ES" w:eastAsia="es-ES"/>
        </w:rPr>
        <w:t>Uso:</w:t>
      </w:r>
      <w:r w:rsidRPr="00A27A11">
        <w:rPr>
          <w:rFonts w:ascii="Times New Roman" w:eastAsia="Times New Roman" w:hAnsi="Times New Roman" w:cs="Times New Roman"/>
          <w:sz w:val="24"/>
          <w:szCs w:val="24"/>
          <w:lang w:val="es-ES" w:eastAsia="es-ES"/>
        </w:rPr>
        <w:t xml:space="preserve"> Es la notación </w:t>
      </w:r>
      <w:r w:rsidRPr="00A27A11">
        <w:rPr>
          <w:rFonts w:ascii="Times New Roman" w:eastAsia="Times New Roman" w:hAnsi="Times New Roman" w:cs="Times New Roman"/>
          <w:b/>
          <w:bCs/>
          <w:sz w:val="24"/>
          <w:szCs w:val="24"/>
          <w:lang w:val="es-ES" w:eastAsia="es-ES"/>
        </w:rPr>
        <w:t>más utilizada en herramientas de modelado de datos (CASE)</w:t>
      </w:r>
      <w:r w:rsidRPr="00A27A11">
        <w:rPr>
          <w:rFonts w:ascii="Times New Roman" w:eastAsia="Times New Roman" w:hAnsi="Times New Roman" w:cs="Times New Roman"/>
          <w:sz w:val="24"/>
          <w:szCs w:val="24"/>
          <w:lang w:val="es-ES" w:eastAsia="es-ES"/>
        </w:rPr>
        <w:t xml:space="preserve"> como </w:t>
      </w:r>
      <w:proofErr w:type="spellStart"/>
      <w:r w:rsidRPr="00A27A11">
        <w:rPr>
          <w:rFonts w:ascii="Times New Roman" w:eastAsia="Times New Roman" w:hAnsi="Times New Roman" w:cs="Times New Roman"/>
          <w:sz w:val="24"/>
          <w:szCs w:val="24"/>
          <w:lang w:val="es-ES" w:eastAsia="es-ES"/>
        </w:rPr>
        <w:t>ERwin</w:t>
      </w:r>
      <w:proofErr w:type="spellEnd"/>
      <w:r w:rsidRPr="00A27A11">
        <w:rPr>
          <w:rFonts w:ascii="Times New Roman" w:eastAsia="Times New Roman" w:hAnsi="Times New Roman" w:cs="Times New Roman"/>
          <w:sz w:val="24"/>
          <w:szCs w:val="24"/>
          <w:lang w:val="es-ES" w:eastAsia="es-ES"/>
        </w:rPr>
        <w:t xml:space="preserve">, Oracle SQL </w:t>
      </w:r>
      <w:proofErr w:type="spellStart"/>
      <w:r w:rsidRPr="00A27A11">
        <w:rPr>
          <w:rFonts w:ascii="Times New Roman" w:eastAsia="Times New Roman" w:hAnsi="Times New Roman" w:cs="Times New Roman"/>
          <w:sz w:val="24"/>
          <w:szCs w:val="24"/>
          <w:lang w:val="es-ES" w:eastAsia="es-ES"/>
        </w:rPr>
        <w:t>Developer</w:t>
      </w:r>
      <w:proofErr w:type="spellEnd"/>
      <w:r w:rsidRPr="00A27A11">
        <w:rPr>
          <w:rFonts w:ascii="Times New Roman" w:eastAsia="Times New Roman" w:hAnsi="Times New Roman" w:cs="Times New Roman"/>
          <w:sz w:val="24"/>
          <w:szCs w:val="24"/>
          <w:lang w:val="es-ES" w:eastAsia="es-ES"/>
        </w:rPr>
        <w:t xml:space="preserve"> Data </w:t>
      </w:r>
      <w:proofErr w:type="spellStart"/>
      <w:r w:rsidRPr="00A27A11">
        <w:rPr>
          <w:rFonts w:ascii="Times New Roman" w:eastAsia="Times New Roman" w:hAnsi="Times New Roman" w:cs="Times New Roman"/>
          <w:sz w:val="24"/>
          <w:szCs w:val="24"/>
          <w:lang w:val="es-ES" w:eastAsia="es-ES"/>
        </w:rPr>
        <w:t>Modeler</w:t>
      </w:r>
      <w:proofErr w:type="spellEnd"/>
      <w:r w:rsidRPr="00A27A11">
        <w:rPr>
          <w:rFonts w:ascii="Times New Roman" w:eastAsia="Times New Roman" w:hAnsi="Times New Roman" w:cs="Times New Roman"/>
          <w:sz w:val="24"/>
          <w:szCs w:val="24"/>
          <w:lang w:val="es-ES" w:eastAsia="es-ES"/>
        </w:rPr>
        <w:t xml:space="preserve"> y muchas otras. Es compacta, fácil de leer y muy eficiente para diagramas grandes y complejos.</w:t>
      </w:r>
    </w:p>
    <w:p w14:paraId="7C41DF10" w14:textId="77777777" w:rsidR="003921B8" w:rsidRPr="00175974" w:rsidRDefault="003921B8" w:rsidP="00175974">
      <w:pPr>
        <w:rPr>
          <w:rFonts w:ascii="Times New Roman" w:hAnsi="Times New Roman" w:cs="Times New Roman"/>
          <w:b/>
          <w:bCs/>
          <w:sz w:val="28"/>
          <w:szCs w:val="28"/>
          <w:lang w:val="es-MX"/>
        </w:rPr>
      </w:pPr>
    </w:p>
    <w:p w14:paraId="43FDFE47" w14:textId="71379D22" w:rsidR="008A6279" w:rsidRDefault="008A6279" w:rsidP="00175974">
      <w:pPr>
        <w:rPr>
          <w:rFonts w:ascii="Times New Roman" w:hAnsi="Times New Roman" w:cs="Times New Roman"/>
          <w:sz w:val="24"/>
          <w:szCs w:val="24"/>
          <w:lang w:val="es-MX"/>
        </w:rPr>
      </w:pPr>
      <w:r w:rsidRPr="008A6279">
        <w:rPr>
          <w:rFonts w:ascii="Times New Roman" w:hAnsi="Times New Roman" w:cs="Times New Roman"/>
          <w:noProof/>
          <w:sz w:val="24"/>
          <w:szCs w:val="24"/>
          <w:lang w:val="es-MX"/>
        </w:rPr>
        <w:drawing>
          <wp:inline distT="0" distB="0" distL="0" distR="0" wp14:anchorId="4BC8055A" wp14:editId="2A24186D">
            <wp:extent cx="5234622" cy="3228975"/>
            <wp:effectExtent l="0" t="0" r="4445" b="0"/>
            <wp:docPr id="201424509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45095" name="Imagen 1" descr="Diagrama&#10;&#10;El contenido generado por IA puede ser incorrecto."/>
                    <pic:cNvPicPr/>
                  </pic:nvPicPr>
                  <pic:blipFill>
                    <a:blip r:embed="rId17"/>
                    <a:stretch>
                      <a:fillRect/>
                    </a:stretch>
                  </pic:blipFill>
                  <pic:spPr>
                    <a:xfrm>
                      <a:off x="0" y="0"/>
                      <a:ext cx="5237792" cy="3230931"/>
                    </a:xfrm>
                    <a:prstGeom prst="rect">
                      <a:avLst/>
                    </a:prstGeom>
                  </pic:spPr>
                </pic:pic>
              </a:graphicData>
            </a:graphic>
          </wp:inline>
        </w:drawing>
      </w:r>
    </w:p>
    <w:p w14:paraId="465E2B8F" w14:textId="77777777" w:rsidR="00C77052" w:rsidRPr="00C77052" w:rsidRDefault="00C77052" w:rsidP="00C77052">
      <w:pPr>
        <w:rPr>
          <w:rFonts w:ascii="Times New Roman" w:hAnsi="Times New Roman" w:cs="Times New Roman"/>
          <w:bCs/>
          <w:sz w:val="24"/>
          <w:szCs w:val="24"/>
        </w:rPr>
      </w:pPr>
      <w:r w:rsidRPr="00C77052">
        <w:rPr>
          <w:rFonts w:ascii="Times New Roman" w:hAnsi="Times New Roman" w:cs="Times New Roman"/>
          <w:sz w:val="24"/>
          <w:szCs w:val="24"/>
        </w:rPr>
        <w:t>Extraído de:</w:t>
      </w:r>
      <w:r w:rsidRPr="00C77052">
        <w:rPr>
          <w:rFonts w:ascii="Times New Roman" w:hAnsi="Times New Roman" w:cs="Times New Roman"/>
          <w:i/>
          <w:iCs/>
          <w:sz w:val="24"/>
          <w:szCs w:val="24"/>
        </w:rPr>
        <w:t xml:space="preserve"> </w:t>
      </w:r>
      <w:proofErr w:type="spellStart"/>
      <w:r w:rsidRPr="00C77052">
        <w:rPr>
          <w:rFonts w:ascii="Times New Roman" w:hAnsi="Times New Roman" w:cs="Times New Roman"/>
          <w:i/>
          <w:iCs/>
          <w:sz w:val="24"/>
          <w:szCs w:val="24"/>
        </w:rPr>
        <w:t>OpenAI</w:t>
      </w:r>
      <w:proofErr w:type="spellEnd"/>
      <w:r w:rsidRPr="00C77052">
        <w:rPr>
          <w:rFonts w:ascii="Times New Roman" w:hAnsi="Times New Roman" w:cs="Times New Roman"/>
          <w:i/>
          <w:iCs/>
          <w:sz w:val="24"/>
          <w:szCs w:val="24"/>
        </w:rPr>
        <w:t>. (2024). GPT-4o (versión de mayo de 2024) [Modelo de lenguaje de gran tamaño].</w:t>
      </w:r>
      <w:hyperlink r:id="rId18" w:history="1">
        <w:r w:rsidRPr="00C77052">
          <w:rPr>
            <w:rStyle w:val="Hipervnculo"/>
            <w:rFonts w:ascii="Times New Roman" w:hAnsi="Times New Roman" w:cs="Times New Roman"/>
            <w:i/>
            <w:iCs/>
            <w:sz w:val="24"/>
            <w:szCs w:val="24"/>
          </w:rPr>
          <w:t xml:space="preserve"> https://chat.openai.com/</w:t>
        </w:r>
      </w:hyperlink>
    </w:p>
    <w:p w14:paraId="7D34136E" w14:textId="77777777" w:rsidR="008A6279" w:rsidRDefault="008A6279" w:rsidP="00175974">
      <w:pPr>
        <w:rPr>
          <w:rFonts w:ascii="Times New Roman" w:hAnsi="Times New Roman" w:cs="Times New Roman"/>
          <w:sz w:val="24"/>
          <w:szCs w:val="24"/>
        </w:rPr>
      </w:pPr>
    </w:p>
    <w:p w14:paraId="63165FD3" w14:textId="77777777" w:rsidR="001F5884" w:rsidRDefault="001F5884" w:rsidP="00175974">
      <w:pPr>
        <w:rPr>
          <w:rFonts w:ascii="Times New Roman" w:hAnsi="Times New Roman" w:cs="Times New Roman"/>
          <w:sz w:val="24"/>
          <w:szCs w:val="24"/>
        </w:rPr>
      </w:pPr>
    </w:p>
    <w:p w14:paraId="49DB73A1" w14:textId="77777777" w:rsidR="001F5884" w:rsidRDefault="001F5884" w:rsidP="00175974">
      <w:pPr>
        <w:rPr>
          <w:rFonts w:ascii="Times New Roman" w:hAnsi="Times New Roman" w:cs="Times New Roman"/>
          <w:sz w:val="24"/>
          <w:szCs w:val="24"/>
        </w:rPr>
      </w:pPr>
    </w:p>
    <w:p w14:paraId="68EC7CF8" w14:textId="77777777" w:rsidR="0075586B" w:rsidRDefault="0075586B" w:rsidP="00175974">
      <w:pPr>
        <w:rPr>
          <w:b/>
          <w:bCs/>
          <w:color w:val="000000"/>
          <w:sz w:val="28"/>
          <w:szCs w:val="28"/>
          <w:lang w:val="en-US"/>
        </w:rPr>
      </w:pPr>
    </w:p>
    <w:p w14:paraId="670F8999" w14:textId="77777777" w:rsidR="0075586B" w:rsidRDefault="0075586B" w:rsidP="00175974">
      <w:pPr>
        <w:rPr>
          <w:b/>
          <w:bCs/>
          <w:color w:val="000000"/>
          <w:sz w:val="28"/>
          <w:szCs w:val="28"/>
          <w:lang w:val="en-US"/>
        </w:rPr>
      </w:pPr>
    </w:p>
    <w:p w14:paraId="436DFE76" w14:textId="538316D3" w:rsidR="001F5884" w:rsidRPr="009E3D0F" w:rsidRDefault="001F5884" w:rsidP="00175974">
      <w:pPr>
        <w:rPr>
          <w:rFonts w:ascii="Times New Roman" w:hAnsi="Times New Roman" w:cs="Times New Roman"/>
          <w:b/>
          <w:bCs/>
          <w:color w:val="000000"/>
          <w:sz w:val="28"/>
          <w:szCs w:val="28"/>
          <w:lang w:val="en-US"/>
        </w:rPr>
      </w:pPr>
      <w:proofErr w:type="spellStart"/>
      <w:r w:rsidRPr="009E3D0F">
        <w:rPr>
          <w:rFonts w:ascii="Times New Roman" w:hAnsi="Times New Roman" w:cs="Times New Roman"/>
          <w:b/>
          <w:bCs/>
          <w:color w:val="000000"/>
          <w:sz w:val="28"/>
          <w:szCs w:val="28"/>
          <w:lang w:val="en-US"/>
        </w:rPr>
        <w:t>Modelo</w:t>
      </w:r>
      <w:proofErr w:type="spellEnd"/>
      <w:r w:rsidRPr="009E3D0F">
        <w:rPr>
          <w:rFonts w:ascii="Times New Roman" w:hAnsi="Times New Roman" w:cs="Times New Roman"/>
          <w:b/>
          <w:bCs/>
          <w:color w:val="000000"/>
          <w:sz w:val="28"/>
          <w:szCs w:val="28"/>
          <w:lang w:val="en-US"/>
        </w:rPr>
        <w:t xml:space="preserve"> UML (Unified Modeling Language)</w:t>
      </w:r>
    </w:p>
    <w:p w14:paraId="36990398" w14:textId="77777777" w:rsidR="00DF71CE" w:rsidRPr="00DF71CE" w:rsidRDefault="00DF71CE" w:rsidP="00DF71CE">
      <w:pPr>
        <w:spacing w:before="100" w:beforeAutospacing="1" w:after="100" w:afterAutospacing="1" w:line="240" w:lineRule="auto"/>
        <w:rPr>
          <w:rFonts w:ascii="Times New Roman" w:eastAsia="Times New Roman" w:hAnsi="Times New Roman" w:cs="Times New Roman"/>
          <w:sz w:val="24"/>
          <w:szCs w:val="24"/>
          <w:lang w:val="es-ES" w:eastAsia="es-ES"/>
        </w:rPr>
      </w:pPr>
      <w:r w:rsidRPr="00DF71CE">
        <w:rPr>
          <w:rFonts w:ascii="Times New Roman" w:eastAsia="Times New Roman" w:hAnsi="Symbol" w:cs="Times New Roman"/>
          <w:sz w:val="24"/>
          <w:szCs w:val="24"/>
          <w:lang w:val="es-ES" w:eastAsia="es-ES"/>
        </w:rPr>
        <w:t></w:t>
      </w:r>
      <w:r w:rsidRPr="00DF71CE">
        <w:rPr>
          <w:rFonts w:ascii="Times New Roman" w:eastAsia="Times New Roman" w:hAnsi="Times New Roman" w:cs="Times New Roman"/>
          <w:sz w:val="24"/>
          <w:szCs w:val="24"/>
          <w:lang w:val="es-ES" w:eastAsia="es-ES"/>
        </w:rPr>
        <w:t xml:space="preserve">  </w:t>
      </w:r>
      <w:r w:rsidRPr="00DF71CE">
        <w:rPr>
          <w:rFonts w:ascii="Times New Roman" w:eastAsia="Times New Roman" w:hAnsi="Times New Roman" w:cs="Times New Roman"/>
          <w:b/>
          <w:bCs/>
          <w:sz w:val="24"/>
          <w:szCs w:val="24"/>
          <w:lang w:val="es-ES" w:eastAsia="es-ES"/>
        </w:rPr>
        <w:t>Propuesto por:</w:t>
      </w:r>
      <w:r w:rsidRPr="00DF71CE">
        <w:rPr>
          <w:rFonts w:ascii="Times New Roman" w:eastAsia="Times New Roman" w:hAnsi="Times New Roman" w:cs="Times New Roman"/>
          <w:sz w:val="24"/>
          <w:szCs w:val="24"/>
          <w:lang w:val="es-ES" w:eastAsia="es-ES"/>
        </w:rPr>
        <w:t xml:space="preserve"> Principalmente por Grady Booch, Ivar Jacobson y James Rumbaugh (los "Tres Amigos") en el contexto del desarrollo de software.</w:t>
      </w:r>
    </w:p>
    <w:p w14:paraId="272BAF11" w14:textId="77777777" w:rsidR="00DF71CE" w:rsidRPr="00DF71CE" w:rsidRDefault="00DF71CE" w:rsidP="00DF71CE">
      <w:pPr>
        <w:spacing w:before="100" w:beforeAutospacing="1" w:after="100" w:afterAutospacing="1" w:line="240" w:lineRule="auto"/>
        <w:rPr>
          <w:rFonts w:ascii="Times New Roman" w:eastAsia="Times New Roman" w:hAnsi="Times New Roman" w:cs="Times New Roman"/>
          <w:sz w:val="24"/>
          <w:szCs w:val="24"/>
          <w:lang w:val="es-ES" w:eastAsia="es-ES"/>
        </w:rPr>
      </w:pPr>
      <w:r w:rsidRPr="00DF71CE">
        <w:rPr>
          <w:rFonts w:ascii="Times New Roman" w:eastAsia="Times New Roman" w:hAnsi="Symbol" w:cs="Times New Roman"/>
          <w:sz w:val="24"/>
          <w:szCs w:val="24"/>
          <w:lang w:val="es-ES" w:eastAsia="es-ES"/>
        </w:rPr>
        <w:t></w:t>
      </w:r>
      <w:r w:rsidRPr="00DF71CE">
        <w:rPr>
          <w:rFonts w:ascii="Times New Roman" w:eastAsia="Times New Roman" w:hAnsi="Times New Roman" w:cs="Times New Roman"/>
          <w:sz w:val="24"/>
          <w:szCs w:val="24"/>
          <w:lang w:val="es-ES" w:eastAsia="es-ES"/>
        </w:rPr>
        <w:t xml:space="preserve">  </w:t>
      </w:r>
      <w:r w:rsidRPr="00DF71CE">
        <w:rPr>
          <w:rFonts w:ascii="Times New Roman" w:eastAsia="Times New Roman" w:hAnsi="Times New Roman" w:cs="Times New Roman"/>
          <w:b/>
          <w:bCs/>
          <w:sz w:val="24"/>
          <w:szCs w:val="24"/>
          <w:lang w:val="es-ES" w:eastAsia="es-ES"/>
        </w:rPr>
        <w:t>Características:</w:t>
      </w:r>
    </w:p>
    <w:p w14:paraId="51E7F8A4" w14:textId="77777777" w:rsidR="00DF71CE" w:rsidRPr="00DF71CE" w:rsidRDefault="00DF71CE" w:rsidP="00F20FB0">
      <w:pPr>
        <w:numPr>
          <w:ilvl w:val="0"/>
          <w:numId w:val="19"/>
        </w:numPr>
        <w:spacing w:before="100" w:beforeAutospacing="1" w:after="100" w:afterAutospacing="1" w:line="240" w:lineRule="auto"/>
        <w:rPr>
          <w:rFonts w:ascii="Times New Roman" w:eastAsia="Times New Roman" w:hAnsi="Times New Roman" w:cs="Times New Roman"/>
          <w:sz w:val="24"/>
          <w:szCs w:val="24"/>
          <w:lang w:val="es-ES" w:eastAsia="es-ES"/>
        </w:rPr>
      </w:pPr>
      <w:r w:rsidRPr="00DF71CE">
        <w:rPr>
          <w:rFonts w:ascii="Times New Roman" w:eastAsia="Times New Roman" w:hAnsi="Times New Roman" w:cs="Times New Roman"/>
          <w:sz w:val="24"/>
          <w:szCs w:val="24"/>
          <w:lang w:val="es-ES" w:eastAsia="es-ES"/>
        </w:rPr>
        <w:t xml:space="preserve">UML no es una notación E-R per se, sino un lenguaje de modelado de software. Su </w:t>
      </w:r>
      <w:r w:rsidRPr="00DF71CE">
        <w:rPr>
          <w:rFonts w:ascii="Times New Roman" w:eastAsia="Times New Roman" w:hAnsi="Times New Roman" w:cs="Times New Roman"/>
          <w:b/>
          <w:bCs/>
          <w:sz w:val="24"/>
          <w:szCs w:val="24"/>
          <w:lang w:val="es-ES" w:eastAsia="es-ES"/>
        </w:rPr>
        <w:t>Diagrama de Clases</w:t>
      </w:r>
      <w:r w:rsidRPr="00DF71CE">
        <w:rPr>
          <w:rFonts w:ascii="Times New Roman" w:eastAsia="Times New Roman" w:hAnsi="Times New Roman" w:cs="Times New Roman"/>
          <w:sz w:val="24"/>
          <w:szCs w:val="24"/>
          <w:lang w:val="es-ES" w:eastAsia="es-ES"/>
        </w:rPr>
        <w:t xml:space="preserve"> es el que se usa para modelar la estructura de datos.</w:t>
      </w:r>
    </w:p>
    <w:p w14:paraId="4B3A80C5" w14:textId="77777777" w:rsidR="00DF71CE" w:rsidRPr="00DF71CE" w:rsidRDefault="00DF71CE" w:rsidP="00F20FB0">
      <w:pPr>
        <w:numPr>
          <w:ilvl w:val="0"/>
          <w:numId w:val="19"/>
        </w:numPr>
        <w:spacing w:before="100" w:beforeAutospacing="1" w:after="100" w:afterAutospacing="1" w:line="240" w:lineRule="auto"/>
        <w:rPr>
          <w:rFonts w:ascii="Times New Roman" w:eastAsia="Times New Roman" w:hAnsi="Times New Roman" w:cs="Times New Roman"/>
          <w:sz w:val="24"/>
          <w:szCs w:val="24"/>
          <w:lang w:val="es-ES" w:eastAsia="es-ES"/>
        </w:rPr>
      </w:pPr>
      <w:r w:rsidRPr="00DF71CE">
        <w:rPr>
          <w:rFonts w:ascii="Times New Roman" w:eastAsia="Times New Roman" w:hAnsi="Times New Roman" w:cs="Times New Roman"/>
          <w:b/>
          <w:bCs/>
          <w:sz w:val="24"/>
          <w:szCs w:val="24"/>
          <w:lang w:val="es-ES" w:eastAsia="es-ES"/>
        </w:rPr>
        <w:t>Entidades (Clases):</w:t>
      </w:r>
      <w:r w:rsidRPr="00DF71CE">
        <w:rPr>
          <w:rFonts w:ascii="Times New Roman" w:eastAsia="Times New Roman" w:hAnsi="Times New Roman" w:cs="Times New Roman"/>
          <w:sz w:val="24"/>
          <w:szCs w:val="24"/>
          <w:lang w:val="es-ES" w:eastAsia="es-ES"/>
        </w:rPr>
        <w:t xml:space="preserve"> Se representan con </w:t>
      </w:r>
      <w:r w:rsidRPr="00DF71CE">
        <w:rPr>
          <w:rFonts w:ascii="Times New Roman" w:eastAsia="Times New Roman" w:hAnsi="Times New Roman" w:cs="Times New Roman"/>
          <w:b/>
          <w:bCs/>
          <w:sz w:val="24"/>
          <w:szCs w:val="24"/>
          <w:lang w:val="es-ES" w:eastAsia="es-ES"/>
        </w:rPr>
        <w:t>rectángulos</w:t>
      </w:r>
      <w:r w:rsidRPr="00DF71CE">
        <w:rPr>
          <w:rFonts w:ascii="Times New Roman" w:eastAsia="Times New Roman" w:hAnsi="Times New Roman" w:cs="Times New Roman"/>
          <w:sz w:val="24"/>
          <w:szCs w:val="24"/>
          <w:lang w:val="es-ES" w:eastAsia="es-ES"/>
        </w:rPr>
        <w:t xml:space="preserve"> divididos en tres secciones: nombre de la clase, atributos y métodos (operaciones).</w:t>
      </w:r>
    </w:p>
    <w:p w14:paraId="1E6AF390" w14:textId="77777777" w:rsidR="00DF71CE" w:rsidRPr="00DF71CE" w:rsidRDefault="00DF71CE" w:rsidP="00F20FB0">
      <w:pPr>
        <w:numPr>
          <w:ilvl w:val="0"/>
          <w:numId w:val="19"/>
        </w:numPr>
        <w:spacing w:before="100" w:beforeAutospacing="1" w:after="100" w:afterAutospacing="1" w:line="240" w:lineRule="auto"/>
        <w:rPr>
          <w:rFonts w:ascii="Times New Roman" w:eastAsia="Times New Roman" w:hAnsi="Times New Roman" w:cs="Times New Roman"/>
          <w:sz w:val="24"/>
          <w:szCs w:val="24"/>
          <w:lang w:val="es-ES" w:eastAsia="es-ES"/>
        </w:rPr>
      </w:pPr>
      <w:r w:rsidRPr="00DF71CE">
        <w:rPr>
          <w:rFonts w:ascii="Times New Roman" w:eastAsia="Times New Roman" w:hAnsi="Times New Roman" w:cs="Times New Roman"/>
          <w:b/>
          <w:bCs/>
          <w:sz w:val="24"/>
          <w:szCs w:val="24"/>
          <w:lang w:val="es-ES" w:eastAsia="es-ES"/>
        </w:rPr>
        <w:t>Relaciones (Asociaciones):</w:t>
      </w:r>
      <w:r w:rsidRPr="00DF71CE">
        <w:rPr>
          <w:rFonts w:ascii="Times New Roman" w:eastAsia="Times New Roman" w:hAnsi="Times New Roman" w:cs="Times New Roman"/>
          <w:sz w:val="24"/>
          <w:szCs w:val="24"/>
          <w:lang w:val="es-ES" w:eastAsia="es-ES"/>
        </w:rPr>
        <w:t xml:space="preserve"> Son </w:t>
      </w:r>
      <w:r w:rsidRPr="00DF71CE">
        <w:rPr>
          <w:rFonts w:ascii="Times New Roman" w:eastAsia="Times New Roman" w:hAnsi="Times New Roman" w:cs="Times New Roman"/>
          <w:b/>
          <w:bCs/>
          <w:sz w:val="24"/>
          <w:szCs w:val="24"/>
          <w:lang w:val="es-ES" w:eastAsia="es-ES"/>
        </w:rPr>
        <w:t>líneas</w:t>
      </w:r>
      <w:r w:rsidRPr="00DF71CE">
        <w:rPr>
          <w:rFonts w:ascii="Times New Roman" w:eastAsia="Times New Roman" w:hAnsi="Times New Roman" w:cs="Times New Roman"/>
          <w:sz w:val="24"/>
          <w:szCs w:val="24"/>
          <w:lang w:val="es-ES" w:eastAsia="es-ES"/>
        </w:rPr>
        <w:t xml:space="preserve"> que conectan las clases.</w:t>
      </w:r>
    </w:p>
    <w:p w14:paraId="080EA7AB" w14:textId="77777777" w:rsidR="00DF71CE" w:rsidRPr="00DF71CE" w:rsidRDefault="00DF71CE" w:rsidP="00F20FB0">
      <w:pPr>
        <w:numPr>
          <w:ilvl w:val="0"/>
          <w:numId w:val="19"/>
        </w:numPr>
        <w:spacing w:before="100" w:beforeAutospacing="1" w:after="100" w:afterAutospacing="1" w:line="240" w:lineRule="auto"/>
        <w:rPr>
          <w:rFonts w:ascii="Times New Roman" w:eastAsia="Times New Roman" w:hAnsi="Times New Roman" w:cs="Times New Roman"/>
          <w:sz w:val="24"/>
          <w:szCs w:val="24"/>
          <w:lang w:val="es-ES" w:eastAsia="es-ES"/>
        </w:rPr>
      </w:pPr>
      <w:r w:rsidRPr="00DF71CE">
        <w:rPr>
          <w:rFonts w:ascii="Times New Roman" w:eastAsia="Times New Roman" w:hAnsi="Times New Roman" w:cs="Times New Roman"/>
          <w:b/>
          <w:bCs/>
          <w:sz w:val="24"/>
          <w:szCs w:val="24"/>
          <w:lang w:val="es-ES" w:eastAsia="es-ES"/>
        </w:rPr>
        <w:t>Cardinalidad (Multiplicidad):</w:t>
      </w:r>
      <w:r w:rsidRPr="00DF71CE">
        <w:rPr>
          <w:rFonts w:ascii="Times New Roman" w:eastAsia="Times New Roman" w:hAnsi="Times New Roman" w:cs="Times New Roman"/>
          <w:sz w:val="24"/>
          <w:szCs w:val="24"/>
          <w:lang w:val="es-ES" w:eastAsia="es-ES"/>
        </w:rPr>
        <w:t xml:space="preserve"> Se indica en los extremos de la línea con notación como </w:t>
      </w:r>
      <w:r w:rsidRPr="00DF71CE">
        <w:rPr>
          <w:rFonts w:ascii="Courier New" w:eastAsia="Times New Roman" w:hAnsi="Courier New" w:cs="Courier New"/>
          <w:sz w:val="20"/>
          <w:szCs w:val="20"/>
          <w:lang w:val="es-ES" w:eastAsia="es-ES"/>
        </w:rPr>
        <w:t>1</w:t>
      </w:r>
      <w:r w:rsidRPr="00DF71CE">
        <w:rPr>
          <w:rFonts w:ascii="Times New Roman" w:eastAsia="Times New Roman" w:hAnsi="Times New Roman" w:cs="Times New Roman"/>
          <w:sz w:val="24"/>
          <w:szCs w:val="24"/>
          <w:lang w:val="es-ES" w:eastAsia="es-ES"/>
        </w:rPr>
        <w:t xml:space="preserve">, </w:t>
      </w:r>
      <w:proofErr w:type="gramStart"/>
      <w:r w:rsidRPr="00DF71CE">
        <w:rPr>
          <w:rFonts w:ascii="Courier New" w:eastAsia="Times New Roman" w:hAnsi="Courier New" w:cs="Courier New"/>
          <w:sz w:val="20"/>
          <w:szCs w:val="20"/>
          <w:lang w:val="es-ES" w:eastAsia="es-ES"/>
        </w:rPr>
        <w:t>0..</w:t>
      </w:r>
      <w:proofErr w:type="gramEnd"/>
      <w:r w:rsidRPr="00DF71CE">
        <w:rPr>
          <w:rFonts w:ascii="Courier New" w:eastAsia="Times New Roman" w:hAnsi="Courier New" w:cs="Courier New"/>
          <w:sz w:val="20"/>
          <w:szCs w:val="20"/>
          <w:lang w:val="es-ES" w:eastAsia="es-ES"/>
        </w:rPr>
        <w:t>1</w:t>
      </w:r>
      <w:r w:rsidRPr="00DF71CE">
        <w:rPr>
          <w:rFonts w:ascii="Times New Roman" w:eastAsia="Times New Roman" w:hAnsi="Times New Roman" w:cs="Times New Roman"/>
          <w:sz w:val="24"/>
          <w:szCs w:val="24"/>
          <w:lang w:val="es-ES" w:eastAsia="es-ES"/>
        </w:rPr>
        <w:t xml:space="preserve">, </w:t>
      </w:r>
      <w:r w:rsidRPr="00DF71CE">
        <w:rPr>
          <w:rFonts w:ascii="Courier New" w:eastAsia="Times New Roman" w:hAnsi="Courier New" w:cs="Courier New"/>
          <w:sz w:val="20"/>
          <w:szCs w:val="20"/>
          <w:lang w:val="es-ES" w:eastAsia="es-ES"/>
        </w:rPr>
        <w:t>*</w:t>
      </w:r>
      <w:r w:rsidRPr="00DF71CE">
        <w:rPr>
          <w:rFonts w:ascii="Times New Roman" w:eastAsia="Times New Roman" w:hAnsi="Times New Roman" w:cs="Times New Roman"/>
          <w:sz w:val="24"/>
          <w:szCs w:val="24"/>
          <w:lang w:val="es-ES" w:eastAsia="es-ES"/>
        </w:rPr>
        <w:t xml:space="preserve"> (muchos), </w:t>
      </w:r>
      <w:proofErr w:type="gramStart"/>
      <w:r w:rsidRPr="00DF71CE">
        <w:rPr>
          <w:rFonts w:ascii="Courier New" w:eastAsia="Times New Roman" w:hAnsi="Courier New" w:cs="Courier New"/>
          <w:sz w:val="20"/>
          <w:szCs w:val="20"/>
          <w:lang w:val="es-ES" w:eastAsia="es-ES"/>
        </w:rPr>
        <w:t>1..</w:t>
      </w:r>
      <w:proofErr w:type="gramEnd"/>
      <w:r w:rsidRPr="00DF71CE">
        <w:rPr>
          <w:rFonts w:ascii="Courier New" w:eastAsia="Times New Roman" w:hAnsi="Courier New" w:cs="Courier New"/>
          <w:sz w:val="20"/>
          <w:szCs w:val="20"/>
          <w:lang w:val="es-ES" w:eastAsia="es-ES"/>
        </w:rPr>
        <w:t>*</w:t>
      </w:r>
      <w:r w:rsidRPr="00DF71CE">
        <w:rPr>
          <w:rFonts w:ascii="Times New Roman" w:eastAsia="Times New Roman" w:hAnsi="Times New Roman" w:cs="Times New Roman"/>
          <w:sz w:val="24"/>
          <w:szCs w:val="24"/>
          <w:lang w:val="es-ES" w:eastAsia="es-ES"/>
        </w:rPr>
        <w:t xml:space="preserve"> (uno o muchos).</w:t>
      </w:r>
    </w:p>
    <w:p w14:paraId="3543021F" w14:textId="77777777" w:rsidR="00DF71CE" w:rsidRDefault="00DF71CE" w:rsidP="00DF71CE">
      <w:pPr>
        <w:spacing w:before="100" w:beforeAutospacing="1" w:after="100" w:afterAutospacing="1" w:line="240" w:lineRule="auto"/>
        <w:rPr>
          <w:rFonts w:ascii="Times New Roman" w:eastAsia="Times New Roman" w:hAnsi="Times New Roman" w:cs="Times New Roman"/>
          <w:sz w:val="24"/>
          <w:szCs w:val="24"/>
          <w:lang w:val="es-ES" w:eastAsia="es-ES"/>
        </w:rPr>
      </w:pPr>
      <w:r w:rsidRPr="00DF71CE">
        <w:rPr>
          <w:rFonts w:ascii="Times New Roman" w:eastAsia="Times New Roman" w:hAnsi="Symbol" w:cs="Times New Roman"/>
          <w:sz w:val="24"/>
          <w:szCs w:val="24"/>
          <w:lang w:val="es-ES" w:eastAsia="es-ES"/>
        </w:rPr>
        <w:t></w:t>
      </w:r>
      <w:r w:rsidRPr="00DF71CE">
        <w:rPr>
          <w:rFonts w:ascii="Times New Roman" w:eastAsia="Times New Roman" w:hAnsi="Times New Roman" w:cs="Times New Roman"/>
          <w:sz w:val="24"/>
          <w:szCs w:val="24"/>
          <w:lang w:val="es-ES" w:eastAsia="es-ES"/>
        </w:rPr>
        <w:t xml:space="preserve">  </w:t>
      </w:r>
      <w:r w:rsidRPr="00DF71CE">
        <w:rPr>
          <w:rFonts w:ascii="Times New Roman" w:eastAsia="Times New Roman" w:hAnsi="Times New Roman" w:cs="Times New Roman"/>
          <w:b/>
          <w:bCs/>
          <w:sz w:val="24"/>
          <w:szCs w:val="24"/>
          <w:lang w:val="es-ES" w:eastAsia="es-ES"/>
        </w:rPr>
        <w:t>Uso:</w:t>
      </w:r>
      <w:r w:rsidRPr="00DF71CE">
        <w:rPr>
          <w:rFonts w:ascii="Times New Roman" w:eastAsia="Times New Roman" w:hAnsi="Times New Roman" w:cs="Times New Roman"/>
          <w:sz w:val="24"/>
          <w:szCs w:val="24"/>
          <w:lang w:val="es-ES" w:eastAsia="es-ES"/>
        </w:rPr>
        <w:t xml:space="preserve"> Es el estándar en el </w:t>
      </w:r>
      <w:r w:rsidRPr="00DF71CE">
        <w:rPr>
          <w:rFonts w:ascii="Times New Roman" w:eastAsia="Times New Roman" w:hAnsi="Times New Roman" w:cs="Times New Roman"/>
          <w:b/>
          <w:bCs/>
          <w:sz w:val="24"/>
          <w:szCs w:val="24"/>
          <w:lang w:val="es-ES" w:eastAsia="es-ES"/>
        </w:rPr>
        <w:t>diseño y desarrollo de software orientado a objetos</w:t>
      </w:r>
      <w:r w:rsidRPr="00DF71CE">
        <w:rPr>
          <w:rFonts w:ascii="Times New Roman" w:eastAsia="Times New Roman" w:hAnsi="Times New Roman" w:cs="Times New Roman"/>
          <w:sz w:val="24"/>
          <w:szCs w:val="24"/>
          <w:lang w:val="es-ES" w:eastAsia="es-ES"/>
        </w:rPr>
        <w:t>. Se usa para modelar no solo la base de datos, sino todo el sistema, mostrando la interacción entre los objetos de software.</w:t>
      </w:r>
    </w:p>
    <w:p w14:paraId="537F5576" w14:textId="77777777" w:rsidR="0075586B" w:rsidRDefault="0075586B" w:rsidP="00DF71CE">
      <w:pPr>
        <w:spacing w:before="100" w:beforeAutospacing="1" w:after="100" w:afterAutospacing="1" w:line="240" w:lineRule="auto"/>
        <w:rPr>
          <w:rFonts w:ascii="Times New Roman" w:eastAsia="Times New Roman" w:hAnsi="Times New Roman" w:cs="Times New Roman"/>
          <w:sz w:val="24"/>
          <w:szCs w:val="24"/>
          <w:lang w:val="es-ES" w:eastAsia="es-ES"/>
        </w:rPr>
      </w:pPr>
    </w:p>
    <w:p w14:paraId="7AE7A261" w14:textId="0CB737BF" w:rsidR="0075586B" w:rsidRDefault="0075586B" w:rsidP="00DF71CE">
      <w:pPr>
        <w:spacing w:before="100" w:beforeAutospacing="1" w:after="100" w:afterAutospacing="1" w:line="240" w:lineRule="auto"/>
        <w:rPr>
          <w:rFonts w:ascii="Times New Roman" w:eastAsia="Times New Roman" w:hAnsi="Times New Roman" w:cs="Times New Roman"/>
          <w:sz w:val="24"/>
          <w:szCs w:val="24"/>
          <w:lang w:val="es-ES" w:eastAsia="es-ES"/>
        </w:rPr>
      </w:pPr>
      <w:r w:rsidRPr="0075586B">
        <w:rPr>
          <w:rFonts w:ascii="Times New Roman" w:eastAsia="Times New Roman" w:hAnsi="Times New Roman" w:cs="Times New Roman"/>
          <w:noProof/>
          <w:sz w:val="24"/>
          <w:szCs w:val="24"/>
          <w:lang w:val="es-ES" w:eastAsia="es-ES"/>
        </w:rPr>
        <w:drawing>
          <wp:inline distT="0" distB="0" distL="0" distR="0" wp14:anchorId="6BE25906" wp14:editId="3FFAC83B">
            <wp:extent cx="5535857" cy="3072810"/>
            <wp:effectExtent l="0" t="0" r="8255" b="0"/>
            <wp:docPr id="1158013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36" name="Imagen 1" descr="Diagrama&#10;&#10;El contenido generado por IA puede ser incorrecto."/>
                    <pic:cNvPicPr/>
                  </pic:nvPicPr>
                  <pic:blipFill>
                    <a:blip r:embed="rId19"/>
                    <a:stretch>
                      <a:fillRect/>
                    </a:stretch>
                  </pic:blipFill>
                  <pic:spPr>
                    <a:xfrm>
                      <a:off x="0" y="0"/>
                      <a:ext cx="5544633" cy="3077681"/>
                    </a:xfrm>
                    <a:prstGeom prst="rect">
                      <a:avLst/>
                    </a:prstGeom>
                  </pic:spPr>
                </pic:pic>
              </a:graphicData>
            </a:graphic>
          </wp:inline>
        </w:drawing>
      </w:r>
    </w:p>
    <w:p w14:paraId="370BB472" w14:textId="77777777" w:rsidR="0075586B" w:rsidRDefault="0075586B" w:rsidP="00DF71CE">
      <w:pPr>
        <w:spacing w:before="100" w:beforeAutospacing="1" w:after="100" w:afterAutospacing="1" w:line="240" w:lineRule="auto"/>
        <w:rPr>
          <w:rFonts w:ascii="Times New Roman" w:eastAsia="Times New Roman" w:hAnsi="Times New Roman" w:cs="Times New Roman"/>
          <w:sz w:val="24"/>
          <w:szCs w:val="24"/>
          <w:lang w:val="es-ES" w:eastAsia="es-ES"/>
        </w:rPr>
      </w:pPr>
    </w:p>
    <w:p w14:paraId="380518B0" w14:textId="77777777" w:rsidR="0075586B" w:rsidRPr="0075586B" w:rsidRDefault="0075586B" w:rsidP="0075586B">
      <w:pPr>
        <w:spacing w:before="100" w:beforeAutospacing="1" w:after="100" w:afterAutospacing="1" w:line="240" w:lineRule="auto"/>
        <w:rPr>
          <w:rFonts w:ascii="Times New Roman" w:eastAsia="Times New Roman" w:hAnsi="Times New Roman" w:cs="Times New Roman"/>
          <w:bCs/>
          <w:sz w:val="24"/>
          <w:szCs w:val="24"/>
          <w:lang w:eastAsia="es-ES"/>
        </w:rPr>
      </w:pPr>
      <w:r w:rsidRPr="0075586B">
        <w:rPr>
          <w:rFonts w:ascii="Times New Roman" w:eastAsia="Times New Roman" w:hAnsi="Times New Roman" w:cs="Times New Roman"/>
          <w:sz w:val="24"/>
          <w:szCs w:val="24"/>
          <w:lang w:eastAsia="es-ES"/>
        </w:rPr>
        <w:t>Extraído de:</w:t>
      </w:r>
      <w:r w:rsidRPr="0075586B">
        <w:rPr>
          <w:rFonts w:ascii="Times New Roman" w:eastAsia="Times New Roman" w:hAnsi="Times New Roman" w:cs="Times New Roman"/>
          <w:i/>
          <w:iCs/>
          <w:sz w:val="24"/>
          <w:szCs w:val="24"/>
          <w:lang w:eastAsia="es-ES"/>
        </w:rPr>
        <w:t xml:space="preserve"> </w:t>
      </w:r>
      <w:proofErr w:type="spellStart"/>
      <w:r w:rsidRPr="0075586B">
        <w:rPr>
          <w:rFonts w:ascii="Times New Roman" w:eastAsia="Times New Roman" w:hAnsi="Times New Roman" w:cs="Times New Roman"/>
          <w:i/>
          <w:iCs/>
          <w:sz w:val="24"/>
          <w:szCs w:val="24"/>
          <w:lang w:eastAsia="es-ES"/>
        </w:rPr>
        <w:t>OpenAI</w:t>
      </w:r>
      <w:proofErr w:type="spellEnd"/>
      <w:r w:rsidRPr="0075586B">
        <w:rPr>
          <w:rFonts w:ascii="Times New Roman" w:eastAsia="Times New Roman" w:hAnsi="Times New Roman" w:cs="Times New Roman"/>
          <w:i/>
          <w:iCs/>
          <w:sz w:val="24"/>
          <w:szCs w:val="24"/>
          <w:lang w:eastAsia="es-ES"/>
        </w:rPr>
        <w:t>. (2024). GPT-4o (versión de mayo de 2024) [Modelo de lenguaje de gran tamaño].</w:t>
      </w:r>
      <w:hyperlink r:id="rId20" w:history="1">
        <w:r w:rsidRPr="0075586B">
          <w:rPr>
            <w:rStyle w:val="Hipervnculo"/>
            <w:rFonts w:ascii="Times New Roman" w:eastAsia="Times New Roman" w:hAnsi="Times New Roman" w:cs="Times New Roman"/>
            <w:i/>
            <w:iCs/>
            <w:sz w:val="24"/>
            <w:szCs w:val="24"/>
            <w:lang w:eastAsia="es-ES"/>
          </w:rPr>
          <w:t xml:space="preserve"> https://chat.openai.com/</w:t>
        </w:r>
      </w:hyperlink>
    </w:p>
    <w:p w14:paraId="0BD5B533" w14:textId="77777777" w:rsidR="0075586B" w:rsidRPr="00DF71CE" w:rsidRDefault="0075586B" w:rsidP="00DF71CE">
      <w:pPr>
        <w:spacing w:before="100" w:beforeAutospacing="1" w:after="100" w:afterAutospacing="1" w:line="240" w:lineRule="auto"/>
        <w:rPr>
          <w:rFonts w:ascii="Times New Roman" w:eastAsia="Times New Roman" w:hAnsi="Times New Roman" w:cs="Times New Roman"/>
          <w:sz w:val="24"/>
          <w:szCs w:val="24"/>
          <w:lang w:val="es-ES" w:eastAsia="es-ES"/>
        </w:rPr>
      </w:pPr>
    </w:p>
    <w:p w14:paraId="0162F6B0" w14:textId="77777777" w:rsidR="00017DA1" w:rsidRDefault="00017DA1" w:rsidP="00175974">
      <w:pPr>
        <w:rPr>
          <w:b/>
          <w:bCs/>
          <w:color w:val="000000"/>
          <w:sz w:val="28"/>
          <w:szCs w:val="28"/>
          <w:lang w:val="en-US"/>
        </w:rPr>
      </w:pPr>
    </w:p>
    <w:p w14:paraId="737D97AE" w14:textId="77777777" w:rsidR="00017DA1" w:rsidRDefault="00017DA1" w:rsidP="00175974">
      <w:pPr>
        <w:rPr>
          <w:b/>
          <w:bCs/>
          <w:color w:val="000000"/>
          <w:sz w:val="28"/>
          <w:szCs w:val="28"/>
          <w:lang w:val="en-US"/>
        </w:rPr>
      </w:pPr>
    </w:p>
    <w:p w14:paraId="42066B2C" w14:textId="77777777" w:rsidR="001F5884" w:rsidRPr="001F5884" w:rsidRDefault="001F5884" w:rsidP="00175974">
      <w:pPr>
        <w:rPr>
          <w:color w:val="000000"/>
          <w:sz w:val="24"/>
          <w:szCs w:val="24"/>
          <w:lang w:val="en-US"/>
        </w:rPr>
      </w:pPr>
    </w:p>
    <w:p w14:paraId="2AE44BD7" w14:textId="1553429F" w:rsidR="00E57CAF" w:rsidRDefault="00E57CAF" w:rsidP="00E57CAF">
      <w:pPr>
        <w:rPr>
          <w:rFonts w:ascii="Times New Roman" w:hAnsi="Times New Roman" w:cs="Times New Roman"/>
          <w:sz w:val="24"/>
          <w:szCs w:val="24"/>
          <w:lang w:val="es-MX"/>
        </w:rPr>
      </w:pPr>
    </w:p>
    <w:p w14:paraId="775D9BDA" w14:textId="77777777" w:rsidR="002A4978" w:rsidRDefault="002A4978" w:rsidP="00FD3CE1">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b/>
          <w:bCs/>
          <w:color w:val="000000"/>
          <w:sz w:val="28"/>
          <w:szCs w:val="28"/>
        </w:rPr>
      </w:pPr>
    </w:p>
    <w:p w14:paraId="38AD07B4" w14:textId="77777777" w:rsidR="002A4978" w:rsidRDefault="002A4978" w:rsidP="00FD3CE1">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b/>
          <w:bCs/>
          <w:color w:val="000000"/>
          <w:sz w:val="28"/>
          <w:szCs w:val="28"/>
        </w:rPr>
      </w:pPr>
    </w:p>
    <w:p w14:paraId="299FC0C6" w14:textId="5D30EAD0" w:rsidR="00FD3CE1" w:rsidRDefault="00FD3CE1" w:rsidP="00FD3CE1">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b/>
          <w:bCs/>
          <w:color w:val="000000"/>
          <w:sz w:val="28"/>
          <w:szCs w:val="28"/>
        </w:rPr>
      </w:pPr>
      <w:r w:rsidRPr="00FD3CE1">
        <w:rPr>
          <w:rFonts w:ascii="Times New Roman" w:hAnsi="Times New Roman" w:cs="Times New Roman"/>
          <w:b/>
          <w:bCs/>
          <w:color w:val="000000"/>
          <w:sz w:val="28"/>
          <w:szCs w:val="28"/>
        </w:rPr>
        <w:t>Modelo de Barker</w:t>
      </w:r>
    </w:p>
    <w:p w14:paraId="4BC708A6" w14:textId="77777777" w:rsidR="00FD3CE1" w:rsidRDefault="00FD3CE1" w:rsidP="00FD3CE1">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b/>
          <w:bCs/>
          <w:color w:val="000000"/>
          <w:sz w:val="28"/>
          <w:szCs w:val="28"/>
        </w:rPr>
      </w:pPr>
    </w:p>
    <w:p w14:paraId="37BB42D8" w14:textId="77777777" w:rsidR="00242690" w:rsidRPr="00242690" w:rsidRDefault="00242690" w:rsidP="00242690">
      <w:pPr>
        <w:spacing w:before="100" w:beforeAutospacing="1" w:after="100" w:afterAutospacing="1" w:line="240" w:lineRule="auto"/>
        <w:rPr>
          <w:rFonts w:ascii="Times New Roman" w:eastAsia="Times New Roman" w:hAnsi="Times New Roman" w:cs="Times New Roman"/>
          <w:sz w:val="24"/>
          <w:szCs w:val="24"/>
          <w:lang w:val="es-ES" w:eastAsia="es-ES"/>
        </w:rPr>
      </w:pPr>
      <w:r w:rsidRPr="00242690">
        <w:rPr>
          <w:rFonts w:ascii="Times New Roman" w:eastAsia="Times New Roman" w:hAnsi="Symbol" w:cs="Times New Roman"/>
          <w:sz w:val="24"/>
          <w:szCs w:val="24"/>
          <w:lang w:val="es-ES" w:eastAsia="es-ES"/>
        </w:rPr>
        <w:t></w:t>
      </w:r>
      <w:r w:rsidRPr="00242690">
        <w:rPr>
          <w:rFonts w:ascii="Times New Roman" w:eastAsia="Times New Roman" w:hAnsi="Times New Roman" w:cs="Times New Roman"/>
          <w:sz w:val="24"/>
          <w:szCs w:val="24"/>
          <w:lang w:val="es-ES" w:eastAsia="es-ES"/>
        </w:rPr>
        <w:t xml:space="preserve">  </w:t>
      </w:r>
      <w:r w:rsidRPr="00242690">
        <w:rPr>
          <w:rFonts w:ascii="Times New Roman" w:eastAsia="Times New Roman" w:hAnsi="Times New Roman" w:cs="Times New Roman"/>
          <w:b/>
          <w:bCs/>
          <w:sz w:val="24"/>
          <w:szCs w:val="24"/>
          <w:lang w:val="es-ES" w:eastAsia="es-ES"/>
        </w:rPr>
        <w:t>Propuesto por:</w:t>
      </w:r>
      <w:r w:rsidRPr="00242690">
        <w:rPr>
          <w:rFonts w:ascii="Times New Roman" w:eastAsia="Times New Roman" w:hAnsi="Times New Roman" w:cs="Times New Roman"/>
          <w:sz w:val="24"/>
          <w:szCs w:val="24"/>
          <w:lang w:val="es-ES" w:eastAsia="es-ES"/>
        </w:rPr>
        <w:t xml:space="preserve"> Richard Barker, mientras trabajaba en Oracle.</w:t>
      </w:r>
    </w:p>
    <w:p w14:paraId="26001DB4" w14:textId="77777777" w:rsidR="00242690" w:rsidRPr="00242690" w:rsidRDefault="00242690" w:rsidP="00242690">
      <w:pPr>
        <w:spacing w:before="100" w:beforeAutospacing="1" w:after="100" w:afterAutospacing="1" w:line="240" w:lineRule="auto"/>
        <w:rPr>
          <w:rFonts w:ascii="Times New Roman" w:eastAsia="Times New Roman" w:hAnsi="Times New Roman" w:cs="Times New Roman"/>
          <w:sz w:val="24"/>
          <w:szCs w:val="24"/>
          <w:lang w:val="es-ES" w:eastAsia="es-ES"/>
        </w:rPr>
      </w:pPr>
      <w:r w:rsidRPr="00242690">
        <w:rPr>
          <w:rFonts w:ascii="Times New Roman" w:eastAsia="Times New Roman" w:hAnsi="Symbol" w:cs="Times New Roman"/>
          <w:sz w:val="24"/>
          <w:szCs w:val="24"/>
          <w:lang w:val="es-ES" w:eastAsia="es-ES"/>
        </w:rPr>
        <w:t></w:t>
      </w:r>
      <w:r w:rsidRPr="00242690">
        <w:rPr>
          <w:rFonts w:ascii="Times New Roman" w:eastAsia="Times New Roman" w:hAnsi="Times New Roman" w:cs="Times New Roman"/>
          <w:sz w:val="24"/>
          <w:szCs w:val="24"/>
          <w:lang w:val="es-ES" w:eastAsia="es-ES"/>
        </w:rPr>
        <w:t xml:space="preserve">  </w:t>
      </w:r>
      <w:r w:rsidRPr="00242690">
        <w:rPr>
          <w:rFonts w:ascii="Times New Roman" w:eastAsia="Times New Roman" w:hAnsi="Times New Roman" w:cs="Times New Roman"/>
          <w:b/>
          <w:bCs/>
          <w:sz w:val="24"/>
          <w:szCs w:val="24"/>
          <w:lang w:val="es-ES" w:eastAsia="es-ES"/>
        </w:rPr>
        <w:t>Características:</w:t>
      </w:r>
    </w:p>
    <w:p w14:paraId="6D8055EF" w14:textId="77777777" w:rsidR="00242690" w:rsidRPr="00242690" w:rsidRDefault="00242690" w:rsidP="00F20FB0">
      <w:pPr>
        <w:numPr>
          <w:ilvl w:val="0"/>
          <w:numId w:val="20"/>
        </w:numPr>
        <w:spacing w:before="100" w:beforeAutospacing="1" w:after="100" w:afterAutospacing="1" w:line="240" w:lineRule="auto"/>
        <w:rPr>
          <w:rFonts w:ascii="Times New Roman" w:eastAsia="Times New Roman" w:hAnsi="Times New Roman" w:cs="Times New Roman"/>
          <w:sz w:val="24"/>
          <w:szCs w:val="24"/>
          <w:lang w:val="es-ES" w:eastAsia="es-ES"/>
        </w:rPr>
      </w:pPr>
      <w:r w:rsidRPr="00242690">
        <w:rPr>
          <w:rFonts w:ascii="Times New Roman" w:eastAsia="Times New Roman" w:hAnsi="Times New Roman" w:cs="Times New Roman"/>
          <w:sz w:val="24"/>
          <w:szCs w:val="24"/>
          <w:lang w:val="es-ES" w:eastAsia="es-ES"/>
        </w:rPr>
        <w:t xml:space="preserve">Es muy similar a la notación de </w:t>
      </w:r>
      <w:proofErr w:type="spellStart"/>
      <w:r w:rsidRPr="00242690">
        <w:rPr>
          <w:rFonts w:ascii="Times New Roman" w:eastAsia="Times New Roman" w:hAnsi="Times New Roman" w:cs="Times New Roman"/>
          <w:sz w:val="24"/>
          <w:szCs w:val="24"/>
          <w:lang w:val="es-ES" w:eastAsia="es-ES"/>
        </w:rPr>
        <w:t>Crow's</w:t>
      </w:r>
      <w:proofErr w:type="spellEnd"/>
      <w:r w:rsidRPr="00242690">
        <w:rPr>
          <w:rFonts w:ascii="Times New Roman" w:eastAsia="Times New Roman" w:hAnsi="Times New Roman" w:cs="Times New Roman"/>
          <w:sz w:val="24"/>
          <w:szCs w:val="24"/>
          <w:lang w:val="es-ES" w:eastAsia="es-ES"/>
        </w:rPr>
        <w:t xml:space="preserve"> </w:t>
      </w:r>
      <w:proofErr w:type="spellStart"/>
      <w:r w:rsidRPr="00242690">
        <w:rPr>
          <w:rFonts w:ascii="Times New Roman" w:eastAsia="Times New Roman" w:hAnsi="Times New Roman" w:cs="Times New Roman"/>
          <w:sz w:val="24"/>
          <w:szCs w:val="24"/>
          <w:lang w:val="es-ES" w:eastAsia="es-ES"/>
        </w:rPr>
        <w:t>Foot</w:t>
      </w:r>
      <w:proofErr w:type="spellEnd"/>
      <w:r w:rsidRPr="00242690">
        <w:rPr>
          <w:rFonts w:ascii="Times New Roman" w:eastAsia="Times New Roman" w:hAnsi="Times New Roman" w:cs="Times New Roman"/>
          <w:sz w:val="24"/>
          <w:szCs w:val="24"/>
          <w:lang w:val="es-ES" w:eastAsia="es-ES"/>
        </w:rPr>
        <w:t>.</w:t>
      </w:r>
    </w:p>
    <w:p w14:paraId="6F6D9FF7" w14:textId="77777777" w:rsidR="00242690" w:rsidRPr="00242690" w:rsidRDefault="00242690" w:rsidP="00F20FB0">
      <w:pPr>
        <w:numPr>
          <w:ilvl w:val="0"/>
          <w:numId w:val="20"/>
        </w:numPr>
        <w:spacing w:before="100" w:beforeAutospacing="1" w:after="100" w:afterAutospacing="1" w:line="240" w:lineRule="auto"/>
        <w:rPr>
          <w:rFonts w:ascii="Times New Roman" w:eastAsia="Times New Roman" w:hAnsi="Times New Roman" w:cs="Times New Roman"/>
          <w:sz w:val="24"/>
          <w:szCs w:val="24"/>
          <w:lang w:val="es-ES" w:eastAsia="es-ES"/>
        </w:rPr>
      </w:pPr>
      <w:r w:rsidRPr="00242690">
        <w:rPr>
          <w:rFonts w:ascii="Times New Roman" w:eastAsia="Times New Roman" w:hAnsi="Times New Roman" w:cs="Times New Roman"/>
          <w:b/>
          <w:bCs/>
          <w:sz w:val="24"/>
          <w:szCs w:val="24"/>
          <w:lang w:val="es-ES" w:eastAsia="es-ES"/>
        </w:rPr>
        <w:t>Entidades:</w:t>
      </w:r>
      <w:r w:rsidRPr="00242690">
        <w:rPr>
          <w:rFonts w:ascii="Times New Roman" w:eastAsia="Times New Roman" w:hAnsi="Times New Roman" w:cs="Times New Roman"/>
          <w:sz w:val="24"/>
          <w:szCs w:val="24"/>
          <w:lang w:val="es-ES" w:eastAsia="es-ES"/>
        </w:rPr>
        <w:t xml:space="preserve"> Se representan con </w:t>
      </w:r>
      <w:r w:rsidRPr="00242690">
        <w:rPr>
          <w:rFonts w:ascii="Times New Roman" w:eastAsia="Times New Roman" w:hAnsi="Times New Roman" w:cs="Times New Roman"/>
          <w:b/>
          <w:bCs/>
          <w:sz w:val="24"/>
          <w:szCs w:val="24"/>
          <w:lang w:val="es-ES" w:eastAsia="es-ES"/>
        </w:rPr>
        <w:t>rectángulos de esquinas redondeadas</w:t>
      </w:r>
      <w:r w:rsidRPr="00242690">
        <w:rPr>
          <w:rFonts w:ascii="Times New Roman" w:eastAsia="Times New Roman" w:hAnsi="Times New Roman" w:cs="Times New Roman"/>
          <w:sz w:val="24"/>
          <w:szCs w:val="24"/>
          <w:lang w:val="es-ES" w:eastAsia="es-ES"/>
        </w:rPr>
        <w:t>.</w:t>
      </w:r>
    </w:p>
    <w:p w14:paraId="5B9EC788" w14:textId="77777777" w:rsidR="00242690" w:rsidRPr="00242690" w:rsidRDefault="00242690" w:rsidP="00F20FB0">
      <w:pPr>
        <w:numPr>
          <w:ilvl w:val="0"/>
          <w:numId w:val="20"/>
        </w:numPr>
        <w:spacing w:before="100" w:beforeAutospacing="1" w:after="100" w:afterAutospacing="1" w:line="240" w:lineRule="auto"/>
        <w:rPr>
          <w:rFonts w:ascii="Times New Roman" w:eastAsia="Times New Roman" w:hAnsi="Times New Roman" w:cs="Times New Roman"/>
          <w:sz w:val="24"/>
          <w:szCs w:val="24"/>
          <w:lang w:val="es-ES" w:eastAsia="es-ES"/>
        </w:rPr>
      </w:pPr>
      <w:r w:rsidRPr="00242690">
        <w:rPr>
          <w:rFonts w:ascii="Times New Roman" w:eastAsia="Times New Roman" w:hAnsi="Times New Roman" w:cs="Times New Roman"/>
          <w:b/>
          <w:bCs/>
          <w:sz w:val="24"/>
          <w:szCs w:val="24"/>
          <w:lang w:val="es-ES" w:eastAsia="es-ES"/>
        </w:rPr>
        <w:t>Relaciones:</w:t>
      </w:r>
      <w:r w:rsidRPr="00242690">
        <w:rPr>
          <w:rFonts w:ascii="Times New Roman" w:eastAsia="Times New Roman" w:hAnsi="Times New Roman" w:cs="Times New Roman"/>
          <w:sz w:val="24"/>
          <w:szCs w:val="24"/>
          <w:lang w:val="es-ES" w:eastAsia="es-ES"/>
        </w:rPr>
        <w:t xml:space="preserve"> Las líneas son discontinuas para indicar relaciones no identificadoras (opcionales) y continuas para relaciones identificadoras (obligatorias).</w:t>
      </w:r>
    </w:p>
    <w:p w14:paraId="75598F89" w14:textId="77777777" w:rsidR="00242690" w:rsidRPr="00242690" w:rsidRDefault="00242690" w:rsidP="00F20FB0">
      <w:pPr>
        <w:numPr>
          <w:ilvl w:val="0"/>
          <w:numId w:val="20"/>
        </w:numPr>
        <w:spacing w:before="100" w:beforeAutospacing="1" w:after="100" w:afterAutospacing="1" w:line="240" w:lineRule="auto"/>
        <w:rPr>
          <w:rFonts w:ascii="Times New Roman" w:eastAsia="Times New Roman" w:hAnsi="Times New Roman" w:cs="Times New Roman"/>
          <w:sz w:val="24"/>
          <w:szCs w:val="24"/>
          <w:lang w:val="es-ES" w:eastAsia="es-ES"/>
        </w:rPr>
      </w:pPr>
      <w:r w:rsidRPr="00242690">
        <w:rPr>
          <w:rFonts w:ascii="Times New Roman" w:eastAsia="Times New Roman" w:hAnsi="Times New Roman" w:cs="Times New Roman"/>
          <w:b/>
          <w:bCs/>
          <w:sz w:val="24"/>
          <w:szCs w:val="24"/>
          <w:lang w:val="es-ES" w:eastAsia="es-ES"/>
        </w:rPr>
        <w:t>Cardinalidad:</w:t>
      </w:r>
      <w:r w:rsidRPr="00242690">
        <w:rPr>
          <w:rFonts w:ascii="Times New Roman" w:eastAsia="Times New Roman" w:hAnsi="Times New Roman" w:cs="Times New Roman"/>
          <w:sz w:val="24"/>
          <w:szCs w:val="24"/>
          <w:lang w:val="es-ES" w:eastAsia="es-ES"/>
        </w:rPr>
        <w:t xml:space="preserve"> Utiliza la notación de pata de cuervo de una manera específica para mostrar tanto la cardinalidad (uno o muchos) como la opcionalidad (debe o puede ocurrir).</w:t>
      </w:r>
    </w:p>
    <w:p w14:paraId="07E46087" w14:textId="77777777" w:rsidR="00242690" w:rsidRPr="00242690" w:rsidRDefault="00242690" w:rsidP="00242690">
      <w:pPr>
        <w:spacing w:before="100" w:beforeAutospacing="1" w:after="100" w:afterAutospacing="1" w:line="240" w:lineRule="auto"/>
        <w:rPr>
          <w:rFonts w:ascii="Times New Roman" w:eastAsia="Times New Roman" w:hAnsi="Times New Roman" w:cs="Times New Roman"/>
          <w:sz w:val="24"/>
          <w:szCs w:val="24"/>
          <w:lang w:val="es-ES" w:eastAsia="es-ES"/>
        </w:rPr>
      </w:pPr>
      <w:r w:rsidRPr="00242690">
        <w:rPr>
          <w:rFonts w:ascii="Times New Roman" w:eastAsia="Times New Roman" w:hAnsi="Symbol" w:cs="Times New Roman"/>
          <w:sz w:val="24"/>
          <w:szCs w:val="24"/>
          <w:lang w:val="es-ES" w:eastAsia="es-ES"/>
        </w:rPr>
        <w:t></w:t>
      </w:r>
      <w:r w:rsidRPr="00242690">
        <w:rPr>
          <w:rFonts w:ascii="Times New Roman" w:eastAsia="Times New Roman" w:hAnsi="Times New Roman" w:cs="Times New Roman"/>
          <w:sz w:val="24"/>
          <w:szCs w:val="24"/>
          <w:lang w:val="es-ES" w:eastAsia="es-ES"/>
        </w:rPr>
        <w:t xml:space="preserve">  </w:t>
      </w:r>
      <w:r w:rsidRPr="00242690">
        <w:rPr>
          <w:rFonts w:ascii="Times New Roman" w:eastAsia="Times New Roman" w:hAnsi="Times New Roman" w:cs="Times New Roman"/>
          <w:b/>
          <w:bCs/>
          <w:sz w:val="24"/>
          <w:szCs w:val="24"/>
          <w:lang w:val="es-ES" w:eastAsia="es-ES"/>
        </w:rPr>
        <w:t>Uso:</w:t>
      </w:r>
      <w:r w:rsidRPr="00242690">
        <w:rPr>
          <w:rFonts w:ascii="Times New Roman" w:eastAsia="Times New Roman" w:hAnsi="Times New Roman" w:cs="Times New Roman"/>
          <w:sz w:val="24"/>
          <w:szCs w:val="24"/>
          <w:lang w:val="es-ES" w:eastAsia="es-ES"/>
        </w:rPr>
        <w:t xml:space="preserve"> Es la notación </w:t>
      </w:r>
      <w:r w:rsidRPr="00242690">
        <w:rPr>
          <w:rFonts w:ascii="Times New Roman" w:eastAsia="Times New Roman" w:hAnsi="Times New Roman" w:cs="Times New Roman"/>
          <w:b/>
          <w:bCs/>
          <w:sz w:val="24"/>
          <w:szCs w:val="24"/>
          <w:lang w:val="es-ES" w:eastAsia="es-ES"/>
        </w:rPr>
        <w:t>estándar utilizada en las herramientas de modelado de Oracle</w:t>
      </w:r>
      <w:r w:rsidRPr="00242690">
        <w:rPr>
          <w:rFonts w:ascii="Times New Roman" w:eastAsia="Times New Roman" w:hAnsi="Times New Roman" w:cs="Times New Roman"/>
          <w:sz w:val="24"/>
          <w:szCs w:val="24"/>
          <w:lang w:val="es-ES" w:eastAsia="es-ES"/>
        </w:rPr>
        <w:t xml:space="preserve">, como Oracle </w:t>
      </w:r>
      <w:proofErr w:type="spellStart"/>
      <w:r w:rsidRPr="00242690">
        <w:rPr>
          <w:rFonts w:ascii="Times New Roman" w:eastAsia="Times New Roman" w:hAnsi="Times New Roman" w:cs="Times New Roman"/>
          <w:sz w:val="24"/>
          <w:szCs w:val="24"/>
          <w:lang w:val="es-ES" w:eastAsia="es-ES"/>
        </w:rPr>
        <w:t>Designer</w:t>
      </w:r>
      <w:proofErr w:type="spellEnd"/>
      <w:r w:rsidRPr="00242690">
        <w:rPr>
          <w:rFonts w:ascii="Times New Roman" w:eastAsia="Times New Roman" w:hAnsi="Times New Roman" w:cs="Times New Roman"/>
          <w:sz w:val="24"/>
          <w:szCs w:val="24"/>
          <w:lang w:val="es-ES" w:eastAsia="es-ES"/>
        </w:rPr>
        <w:t xml:space="preserve"> y SQL </w:t>
      </w:r>
      <w:proofErr w:type="spellStart"/>
      <w:r w:rsidRPr="00242690">
        <w:rPr>
          <w:rFonts w:ascii="Times New Roman" w:eastAsia="Times New Roman" w:hAnsi="Times New Roman" w:cs="Times New Roman"/>
          <w:sz w:val="24"/>
          <w:szCs w:val="24"/>
          <w:lang w:val="es-ES" w:eastAsia="es-ES"/>
        </w:rPr>
        <w:t>Developer</w:t>
      </w:r>
      <w:proofErr w:type="spellEnd"/>
      <w:r w:rsidRPr="00242690">
        <w:rPr>
          <w:rFonts w:ascii="Times New Roman" w:eastAsia="Times New Roman" w:hAnsi="Times New Roman" w:cs="Times New Roman"/>
          <w:sz w:val="24"/>
          <w:szCs w:val="24"/>
          <w:lang w:val="es-ES" w:eastAsia="es-ES"/>
        </w:rPr>
        <w:t xml:space="preserve"> Data </w:t>
      </w:r>
      <w:proofErr w:type="spellStart"/>
      <w:r w:rsidRPr="00242690">
        <w:rPr>
          <w:rFonts w:ascii="Times New Roman" w:eastAsia="Times New Roman" w:hAnsi="Times New Roman" w:cs="Times New Roman"/>
          <w:sz w:val="24"/>
          <w:szCs w:val="24"/>
          <w:lang w:val="es-ES" w:eastAsia="es-ES"/>
        </w:rPr>
        <w:t>Modeler</w:t>
      </w:r>
      <w:proofErr w:type="spellEnd"/>
      <w:r w:rsidRPr="00242690">
        <w:rPr>
          <w:rFonts w:ascii="Times New Roman" w:eastAsia="Times New Roman" w:hAnsi="Times New Roman" w:cs="Times New Roman"/>
          <w:sz w:val="24"/>
          <w:szCs w:val="24"/>
          <w:lang w:val="es-ES" w:eastAsia="es-ES"/>
        </w:rPr>
        <w:t>. Es muy popular en entornos que trabajan con tecnología Oracle.</w:t>
      </w:r>
    </w:p>
    <w:p w14:paraId="6A5A2173" w14:textId="77777777" w:rsidR="00242690" w:rsidRDefault="00242690" w:rsidP="00FD3CE1">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b/>
          <w:bCs/>
          <w:color w:val="000000"/>
          <w:sz w:val="28"/>
          <w:szCs w:val="28"/>
        </w:rPr>
      </w:pPr>
    </w:p>
    <w:p w14:paraId="73F5DF12" w14:textId="1CF6CA9A" w:rsidR="00E173E2" w:rsidRPr="00E173E2" w:rsidRDefault="00E173E2" w:rsidP="00FD3CE1">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color w:val="000000"/>
          <w:sz w:val="24"/>
          <w:szCs w:val="24"/>
        </w:rPr>
      </w:pPr>
      <w:r w:rsidRPr="00E173E2">
        <w:rPr>
          <w:rFonts w:ascii="Times New Roman" w:hAnsi="Times New Roman" w:cs="Times New Roman"/>
          <w:noProof/>
          <w:color w:val="000000"/>
          <w:sz w:val="24"/>
          <w:szCs w:val="24"/>
        </w:rPr>
        <w:drawing>
          <wp:inline distT="0" distB="0" distL="0" distR="0" wp14:anchorId="42C7479E" wp14:editId="6A35809B">
            <wp:extent cx="5401429" cy="3010320"/>
            <wp:effectExtent l="0" t="0" r="8890" b="0"/>
            <wp:docPr id="61475090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50902" name="Imagen 1" descr="Diagrama&#10;&#10;El contenido generado por IA puede ser incorrecto."/>
                    <pic:cNvPicPr/>
                  </pic:nvPicPr>
                  <pic:blipFill>
                    <a:blip r:embed="rId21"/>
                    <a:stretch>
                      <a:fillRect/>
                    </a:stretch>
                  </pic:blipFill>
                  <pic:spPr>
                    <a:xfrm>
                      <a:off x="0" y="0"/>
                      <a:ext cx="5401429" cy="3010320"/>
                    </a:xfrm>
                    <a:prstGeom prst="rect">
                      <a:avLst/>
                    </a:prstGeom>
                  </pic:spPr>
                </pic:pic>
              </a:graphicData>
            </a:graphic>
          </wp:inline>
        </w:drawing>
      </w:r>
    </w:p>
    <w:p w14:paraId="7A762CC4" w14:textId="77777777" w:rsidR="00FD3CE1" w:rsidRPr="00FD3CE1" w:rsidRDefault="00FD3CE1" w:rsidP="00FD3CE1">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b/>
          <w:bCs/>
          <w:color w:val="000000"/>
          <w:sz w:val="28"/>
          <w:szCs w:val="28"/>
        </w:rPr>
      </w:pPr>
    </w:p>
    <w:p w14:paraId="2DFBA2C2" w14:textId="77777777" w:rsidR="00FD3CE1" w:rsidRDefault="00FD3CE1" w:rsidP="00E57CAF">
      <w:pPr>
        <w:rPr>
          <w:rFonts w:ascii="Times New Roman" w:hAnsi="Times New Roman" w:cs="Times New Roman"/>
          <w:sz w:val="24"/>
          <w:szCs w:val="24"/>
          <w:lang w:val="es-MX"/>
        </w:rPr>
      </w:pPr>
    </w:p>
    <w:p w14:paraId="59050845" w14:textId="77777777" w:rsidR="00242690" w:rsidRPr="00242690" w:rsidRDefault="00242690" w:rsidP="00242690">
      <w:pPr>
        <w:rPr>
          <w:rFonts w:ascii="Times New Roman" w:hAnsi="Times New Roman" w:cs="Times New Roman"/>
          <w:bCs/>
          <w:sz w:val="24"/>
          <w:szCs w:val="24"/>
        </w:rPr>
      </w:pPr>
      <w:r w:rsidRPr="00242690">
        <w:rPr>
          <w:rFonts w:ascii="Times New Roman" w:hAnsi="Times New Roman" w:cs="Times New Roman"/>
          <w:sz w:val="24"/>
          <w:szCs w:val="24"/>
        </w:rPr>
        <w:t>Extraído de:</w:t>
      </w:r>
      <w:r w:rsidRPr="00242690">
        <w:rPr>
          <w:rFonts w:ascii="Times New Roman" w:hAnsi="Times New Roman" w:cs="Times New Roman"/>
          <w:i/>
          <w:iCs/>
          <w:sz w:val="24"/>
          <w:szCs w:val="24"/>
        </w:rPr>
        <w:t xml:space="preserve"> </w:t>
      </w:r>
      <w:proofErr w:type="spellStart"/>
      <w:r w:rsidRPr="00242690">
        <w:rPr>
          <w:rFonts w:ascii="Times New Roman" w:hAnsi="Times New Roman" w:cs="Times New Roman"/>
          <w:i/>
          <w:iCs/>
          <w:sz w:val="24"/>
          <w:szCs w:val="24"/>
        </w:rPr>
        <w:t>OpenAI</w:t>
      </w:r>
      <w:proofErr w:type="spellEnd"/>
      <w:r w:rsidRPr="00242690">
        <w:rPr>
          <w:rFonts w:ascii="Times New Roman" w:hAnsi="Times New Roman" w:cs="Times New Roman"/>
          <w:i/>
          <w:iCs/>
          <w:sz w:val="24"/>
          <w:szCs w:val="24"/>
        </w:rPr>
        <w:t>. (2024). GPT-4o (versión de mayo de 2024) [Modelo de lenguaje de gran tamaño].</w:t>
      </w:r>
      <w:hyperlink r:id="rId22" w:history="1">
        <w:r w:rsidRPr="00242690">
          <w:rPr>
            <w:rStyle w:val="Hipervnculo"/>
            <w:rFonts w:ascii="Times New Roman" w:hAnsi="Times New Roman" w:cs="Times New Roman"/>
            <w:i/>
            <w:iCs/>
            <w:sz w:val="24"/>
            <w:szCs w:val="24"/>
          </w:rPr>
          <w:t xml:space="preserve"> https://chat.openai.com/</w:t>
        </w:r>
      </w:hyperlink>
    </w:p>
    <w:p w14:paraId="5DD3DD77" w14:textId="77777777" w:rsidR="00242690" w:rsidRPr="00E23FD4" w:rsidRDefault="00242690" w:rsidP="00E57CAF">
      <w:pPr>
        <w:rPr>
          <w:rFonts w:ascii="Times New Roman" w:hAnsi="Times New Roman" w:cs="Times New Roman"/>
          <w:sz w:val="24"/>
          <w:szCs w:val="24"/>
          <w:lang w:val="es-MX"/>
        </w:rPr>
      </w:pPr>
    </w:p>
    <w:p w14:paraId="47BF1665" w14:textId="287121F8" w:rsidR="001F5884" w:rsidRPr="00E23FD4" w:rsidRDefault="001F5884" w:rsidP="00E23FD4">
      <w:pPr>
        <w:rPr>
          <w:rFonts w:ascii="Times New Roman" w:hAnsi="Times New Roman" w:cs="Times New Roman"/>
          <w:sz w:val="24"/>
          <w:szCs w:val="24"/>
          <w:lang w:val="es-MX"/>
        </w:rPr>
      </w:pPr>
    </w:p>
    <w:p w14:paraId="1CB11915" w14:textId="77777777" w:rsidR="00E23FD4" w:rsidRDefault="00E23FD4" w:rsidP="00E23FD4">
      <w:pPr>
        <w:ind w:left="360"/>
        <w:rPr>
          <w:rFonts w:ascii="Times New Roman" w:hAnsi="Times New Roman" w:cs="Times New Roman"/>
          <w:sz w:val="24"/>
          <w:szCs w:val="24"/>
          <w:lang w:val="es-MX"/>
        </w:rPr>
      </w:pPr>
    </w:p>
    <w:p w14:paraId="3566DB3E" w14:textId="77777777" w:rsidR="00E23FD4" w:rsidRPr="001F5884" w:rsidRDefault="00E23FD4" w:rsidP="00E23FD4">
      <w:pPr>
        <w:ind w:left="720"/>
        <w:rPr>
          <w:rFonts w:ascii="Times New Roman" w:hAnsi="Times New Roman" w:cs="Times New Roman"/>
          <w:sz w:val="24"/>
          <w:szCs w:val="24"/>
          <w:lang w:val="es-MX"/>
        </w:rPr>
      </w:pPr>
    </w:p>
    <w:p w14:paraId="71C138AD" w14:textId="77777777" w:rsidR="001F5884" w:rsidRDefault="001F5884" w:rsidP="00175974">
      <w:pPr>
        <w:rPr>
          <w:rFonts w:ascii="Times New Roman" w:hAnsi="Times New Roman" w:cs="Times New Roman"/>
          <w:sz w:val="24"/>
          <w:szCs w:val="24"/>
        </w:rPr>
      </w:pPr>
    </w:p>
    <w:p w14:paraId="6052C835" w14:textId="77777777" w:rsidR="001F5884" w:rsidRDefault="001F5884" w:rsidP="00175974">
      <w:pPr>
        <w:rPr>
          <w:rFonts w:ascii="Times New Roman" w:hAnsi="Times New Roman" w:cs="Times New Roman"/>
          <w:sz w:val="24"/>
          <w:szCs w:val="24"/>
        </w:rPr>
      </w:pPr>
    </w:p>
    <w:p w14:paraId="54233BB2" w14:textId="77777777" w:rsidR="00F37222" w:rsidRDefault="00F37222" w:rsidP="00F37222">
      <w:pPr>
        <w:rPr>
          <w:rFonts w:ascii="Times New Roman" w:hAnsi="Times New Roman" w:cs="Times New Roman"/>
          <w:b/>
          <w:bCs/>
          <w:sz w:val="28"/>
          <w:szCs w:val="28"/>
          <w:lang w:val="es-ES"/>
        </w:rPr>
      </w:pPr>
      <w:r w:rsidRPr="00F37222">
        <w:rPr>
          <w:rFonts w:ascii="Times New Roman" w:hAnsi="Times New Roman" w:cs="Times New Roman"/>
          <w:b/>
          <w:bCs/>
          <w:sz w:val="28"/>
          <w:szCs w:val="28"/>
          <w:lang w:val="es-ES"/>
        </w:rPr>
        <w:t>Modelo IDEF1X (</w:t>
      </w:r>
      <w:proofErr w:type="spellStart"/>
      <w:r w:rsidRPr="00F37222">
        <w:rPr>
          <w:rFonts w:ascii="Times New Roman" w:hAnsi="Times New Roman" w:cs="Times New Roman"/>
          <w:b/>
          <w:bCs/>
          <w:sz w:val="28"/>
          <w:szCs w:val="28"/>
          <w:lang w:val="es-ES"/>
        </w:rPr>
        <w:t>Integration</w:t>
      </w:r>
      <w:proofErr w:type="spellEnd"/>
      <w:r w:rsidRPr="00F37222">
        <w:rPr>
          <w:rFonts w:ascii="Times New Roman" w:hAnsi="Times New Roman" w:cs="Times New Roman"/>
          <w:b/>
          <w:bCs/>
          <w:sz w:val="28"/>
          <w:szCs w:val="28"/>
          <w:lang w:val="es-ES"/>
        </w:rPr>
        <w:t xml:space="preserve"> </w:t>
      </w:r>
      <w:proofErr w:type="spellStart"/>
      <w:r w:rsidRPr="00F37222">
        <w:rPr>
          <w:rFonts w:ascii="Times New Roman" w:hAnsi="Times New Roman" w:cs="Times New Roman"/>
          <w:b/>
          <w:bCs/>
          <w:sz w:val="28"/>
          <w:szCs w:val="28"/>
          <w:lang w:val="es-ES"/>
        </w:rPr>
        <w:t>Definition</w:t>
      </w:r>
      <w:proofErr w:type="spellEnd"/>
      <w:r w:rsidRPr="00F37222">
        <w:rPr>
          <w:rFonts w:ascii="Times New Roman" w:hAnsi="Times New Roman" w:cs="Times New Roman"/>
          <w:b/>
          <w:bCs/>
          <w:sz w:val="28"/>
          <w:szCs w:val="28"/>
          <w:lang w:val="es-ES"/>
        </w:rPr>
        <w:t xml:space="preserve"> </w:t>
      </w:r>
      <w:proofErr w:type="spellStart"/>
      <w:r w:rsidRPr="00F37222">
        <w:rPr>
          <w:rFonts w:ascii="Times New Roman" w:hAnsi="Times New Roman" w:cs="Times New Roman"/>
          <w:b/>
          <w:bCs/>
          <w:sz w:val="28"/>
          <w:szCs w:val="28"/>
          <w:lang w:val="es-ES"/>
        </w:rPr>
        <w:t>for</w:t>
      </w:r>
      <w:proofErr w:type="spellEnd"/>
      <w:r w:rsidRPr="00F37222">
        <w:rPr>
          <w:rFonts w:ascii="Times New Roman" w:hAnsi="Times New Roman" w:cs="Times New Roman"/>
          <w:b/>
          <w:bCs/>
          <w:sz w:val="28"/>
          <w:szCs w:val="28"/>
          <w:lang w:val="es-ES"/>
        </w:rPr>
        <w:t xml:space="preserve"> </w:t>
      </w:r>
      <w:proofErr w:type="spellStart"/>
      <w:r w:rsidRPr="00F37222">
        <w:rPr>
          <w:rFonts w:ascii="Times New Roman" w:hAnsi="Times New Roman" w:cs="Times New Roman"/>
          <w:b/>
          <w:bCs/>
          <w:sz w:val="28"/>
          <w:szCs w:val="28"/>
          <w:lang w:val="es-ES"/>
        </w:rPr>
        <w:t>Information</w:t>
      </w:r>
      <w:proofErr w:type="spellEnd"/>
      <w:r w:rsidRPr="00F37222">
        <w:rPr>
          <w:rFonts w:ascii="Times New Roman" w:hAnsi="Times New Roman" w:cs="Times New Roman"/>
          <w:b/>
          <w:bCs/>
          <w:sz w:val="28"/>
          <w:szCs w:val="28"/>
          <w:lang w:val="es-ES"/>
        </w:rPr>
        <w:t xml:space="preserve"> </w:t>
      </w:r>
      <w:proofErr w:type="spellStart"/>
      <w:r w:rsidRPr="00F37222">
        <w:rPr>
          <w:rFonts w:ascii="Times New Roman" w:hAnsi="Times New Roman" w:cs="Times New Roman"/>
          <w:b/>
          <w:bCs/>
          <w:sz w:val="28"/>
          <w:szCs w:val="28"/>
          <w:lang w:val="es-ES"/>
        </w:rPr>
        <w:t>Modeling</w:t>
      </w:r>
      <w:proofErr w:type="spellEnd"/>
      <w:r w:rsidRPr="00F37222">
        <w:rPr>
          <w:rFonts w:ascii="Times New Roman" w:hAnsi="Times New Roman" w:cs="Times New Roman"/>
          <w:b/>
          <w:bCs/>
          <w:sz w:val="28"/>
          <w:szCs w:val="28"/>
          <w:lang w:val="es-ES"/>
        </w:rPr>
        <w:t>)</w:t>
      </w:r>
    </w:p>
    <w:p w14:paraId="1B3969C2" w14:textId="77777777" w:rsidR="00F37222" w:rsidRPr="00F37222" w:rsidRDefault="00F37222" w:rsidP="00F37222">
      <w:pPr>
        <w:rPr>
          <w:rFonts w:ascii="Times New Roman" w:hAnsi="Times New Roman" w:cs="Times New Roman"/>
          <w:b/>
          <w:bCs/>
          <w:sz w:val="28"/>
          <w:szCs w:val="28"/>
          <w:lang w:val="es-ES"/>
        </w:rPr>
      </w:pPr>
    </w:p>
    <w:p w14:paraId="66B60A7B" w14:textId="77777777" w:rsidR="00F37222" w:rsidRPr="00F37222" w:rsidRDefault="00F37222" w:rsidP="00F20FB0">
      <w:pPr>
        <w:numPr>
          <w:ilvl w:val="0"/>
          <w:numId w:val="21"/>
        </w:numPr>
        <w:rPr>
          <w:rFonts w:ascii="Times New Roman" w:hAnsi="Times New Roman" w:cs="Times New Roman"/>
          <w:sz w:val="24"/>
          <w:szCs w:val="24"/>
          <w:lang w:val="es-ES"/>
        </w:rPr>
      </w:pPr>
      <w:r w:rsidRPr="00F37222">
        <w:rPr>
          <w:rFonts w:ascii="Times New Roman" w:hAnsi="Times New Roman" w:cs="Times New Roman"/>
          <w:b/>
          <w:bCs/>
          <w:sz w:val="24"/>
          <w:szCs w:val="24"/>
          <w:lang w:val="es-ES"/>
        </w:rPr>
        <w:t>Propuesto por:</w:t>
      </w:r>
      <w:r w:rsidRPr="00F37222">
        <w:rPr>
          <w:rFonts w:ascii="Times New Roman" w:hAnsi="Times New Roman" w:cs="Times New Roman"/>
          <w:sz w:val="24"/>
          <w:szCs w:val="24"/>
          <w:lang w:val="es-ES"/>
        </w:rPr>
        <w:t xml:space="preserve"> El Ejército de los EE. UU. y la Fuerza Aérea, fue estandarizado por el NIST.</w:t>
      </w:r>
    </w:p>
    <w:p w14:paraId="70BD0352" w14:textId="77777777" w:rsidR="00F37222" w:rsidRPr="00F37222" w:rsidRDefault="00F37222" w:rsidP="00F20FB0">
      <w:pPr>
        <w:numPr>
          <w:ilvl w:val="0"/>
          <w:numId w:val="21"/>
        </w:numPr>
        <w:rPr>
          <w:rFonts w:ascii="Times New Roman" w:hAnsi="Times New Roman" w:cs="Times New Roman"/>
          <w:sz w:val="24"/>
          <w:szCs w:val="24"/>
          <w:lang w:val="es-ES"/>
        </w:rPr>
      </w:pPr>
      <w:r w:rsidRPr="00F37222">
        <w:rPr>
          <w:rFonts w:ascii="Times New Roman" w:hAnsi="Times New Roman" w:cs="Times New Roman"/>
          <w:b/>
          <w:bCs/>
          <w:sz w:val="24"/>
          <w:szCs w:val="24"/>
          <w:lang w:val="es-ES"/>
        </w:rPr>
        <w:t>Características:</w:t>
      </w:r>
    </w:p>
    <w:p w14:paraId="1E355D8C" w14:textId="77777777" w:rsidR="00F37222" w:rsidRPr="00F37222" w:rsidRDefault="00F37222" w:rsidP="00F20FB0">
      <w:pPr>
        <w:numPr>
          <w:ilvl w:val="1"/>
          <w:numId w:val="21"/>
        </w:numPr>
        <w:rPr>
          <w:rFonts w:ascii="Times New Roman" w:hAnsi="Times New Roman" w:cs="Times New Roman"/>
          <w:sz w:val="24"/>
          <w:szCs w:val="24"/>
          <w:lang w:val="es-ES"/>
        </w:rPr>
      </w:pPr>
      <w:r w:rsidRPr="00F37222">
        <w:rPr>
          <w:rFonts w:ascii="Times New Roman" w:hAnsi="Times New Roman" w:cs="Times New Roman"/>
          <w:sz w:val="24"/>
          <w:szCs w:val="24"/>
          <w:lang w:val="es-ES"/>
        </w:rPr>
        <w:t xml:space="preserve">Es una notación muy </w:t>
      </w:r>
      <w:r w:rsidRPr="00F37222">
        <w:rPr>
          <w:rFonts w:ascii="Times New Roman" w:hAnsi="Times New Roman" w:cs="Times New Roman"/>
          <w:b/>
          <w:bCs/>
          <w:sz w:val="24"/>
          <w:szCs w:val="24"/>
          <w:lang w:val="es-ES"/>
        </w:rPr>
        <w:t>formal y rigurosa</w:t>
      </w:r>
      <w:r w:rsidRPr="00F37222">
        <w:rPr>
          <w:rFonts w:ascii="Times New Roman" w:hAnsi="Times New Roman" w:cs="Times New Roman"/>
          <w:sz w:val="24"/>
          <w:szCs w:val="24"/>
          <w:lang w:val="es-ES"/>
        </w:rPr>
        <w:t>.</w:t>
      </w:r>
    </w:p>
    <w:p w14:paraId="005287F9" w14:textId="77777777" w:rsidR="00F37222" w:rsidRPr="00F37222" w:rsidRDefault="00F37222" w:rsidP="00F20FB0">
      <w:pPr>
        <w:numPr>
          <w:ilvl w:val="1"/>
          <w:numId w:val="21"/>
        </w:numPr>
        <w:rPr>
          <w:rFonts w:ascii="Times New Roman" w:hAnsi="Times New Roman" w:cs="Times New Roman"/>
          <w:sz w:val="24"/>
          <w:szCs w:val="24"/>
          <w:lang w:val="es-ES"/>
        </w:rPr>
      </w:pPr>
      <w:r w:rsidRPr="00F37222">
        <w:rPr>
          <w:rFonts w:ascii="Times New Roman" w:hAnsi="Times New Roman" w:cs="Times New Roman"/>
          <w:b/>
          <w:bCs/>
          <w:sz w:val="24"/>
          <w:szCs w:val="24"/>
          <w:lang w:val="es-ES"/>
        </w:rPr>
        <w:t>Entidades:</w:t>
      </w:r>
      <w:r w:rsidRPr="00F37222">
        <w:rPr>
          <w:rFonts w:ascii="Times New Roman" w:hAnsi="Times New Roman" w:cs="Times New Roman"/>
          <w:sz w:val="24"/>
          <w:szCs w:val="24"/>
          <w:lang w:val="es-ES"/>
        </w:rPr>
        <w:t xml:space="preserve"> Se representan con </w:t>
      </w:r>
      <w:r w:rsidRPr="00F37222">
        <w:rPr>
          <w:rFonts w:ascii="Times New Roman" w:hAnsi="Times New Roman" w:cs="Times New Roman"/>
          <w:b/>
          <w:bCs/>
          <w:sz w:val="24"/>
          <w:szCs w:val="24"/>
          <w:lang w:val="es-ES"/>
        </w:rPr>
        <w:t>rectángulos de esquinas rectas</w:t>
      </w:r>
      <w:r w:rsidRPr="00F37222">
        <w:rPr>
          <w:rFonts w:ascii="Times New Roman" w:hAnsi="Times New Roman" w:cs="Times New Roman"/>
          <w:sz w:val="24"/>
          <w:szCs w:val="24"/>
          <w:lang w:val="es-ES"/>
        </w:rPr>
        <w:t xml:space="preserve"> (para entidades independientes) o </w:t>
      </w:r>
      <w:r w:rsidRPr="00F37222">
        <w:rPr>
          <w:rFonts w:ascii="Times New Roman" w:hAnsi="Times New Roman" w:cs="Times New Roman"/>
          <w:b/>
          <w:bCs/>
          <w:sz w:val="24"/>
          <w:szCs w:val="24"/>
          <w:lang w:val="es-ES"/>
        </w:rPr>
        <w:t>esquinas redondeadas</w:t>
      </w:r>
      <w:r w:rsidRPr="00F37222">
        <w:rPr>
          <w:rFonts w:ascii="Times New Roman" w:hAnsi="Times New Roman" w:cs="Times New Roman"/>
          <w:sz w:val="24"/>
          <w:szCs w:val="24"/>
          <w:lang w:val="es-ES"/>
        </w:rPr>
        <w:t xml:space="preserve"> (para entidades dependientes).</w:t>
      </w:r>
    </w:p>
    <w:p w14:paraId="79371333" w14:textId="77777777" w:rsidR="00F37222" w:rsidRPr="00F37222" w:rsidRDefault="00F37222" w:rsidP="00F20FB0">
      <w:pPr>
        <w:numPr>
          <w:ilvl w:val="1"/>
          <w:numId w:val="21"/>
        </w:numPr>
        <w:rPr>
          <w:rFonts w:ascii="Times New Roman" w:hAnsi="Times New Roman" w:cs="Times New Roman"/>
          <w:sz w:val="24"/>
          <w:szCs w:val="24"/>
          <w:lang w:val="es-ES"/>
        </w:rPr>
      </w:pPr>
      <w:r w:rsidRPr="00F37222">
        <w:rPr>
          <w:rFonts w:ascii="Times New Roman" w:hAnsi="Times New Roman" w:cs="Times New Roman"/>
          <w:b/>
          <w:bCs/>
          <w:sz w:val="24"/>
          <w:szCs w:val="24"/>
          <w:lang w:val="es-ES"/>
        </w:rPr>
        <w:t>Relaciones:</w:t>
      </w:r>
      <w:r w:rsidRPr="00F37222">
        <w:rPr>
          <w:rFonts w:ascii="Times New Roman" w:hAnsi="Times New Roman" w:cs="Times New Roman"/>
          <w:sz w:val="24"/>
          <w:szCs w:val="24"/>
          <w:lang w:val="es-ES"/>
        </w:rPr>
        <w:t xml:space="preserve"> Las relaciones tienen reglas muy estrictas sobre cómo se heredan las claves (migración de claves).</w:t>
      </w:r>
    </w:p>
    <w:p w14:paraId="50E89120" w14:textId="77777777" w:rsidR="00F37222" w:rsidRPr="00F37222" w:rsidRDefault="00F37222" w:rsidP="00F20FB0">
      <w:pPr>
        <w:numPr>
          <w:ilvl w:val="1"/>
          <w:numId w:val="21"/>
        </w:numPr>
        <w:rPr>
          <w:rFonts w:ascii="Times New Roman" w:hAnsi="Times New Roman" w:cs="Times New Roman"/>
          <w:sz w:val="24"/>
          <w:szCs w:val="24"/>
          <w:lang w:val="es-ES"/>
        </w:rPr>
      </w:pPr>
      <w:r w:rsidRPr="00F37222">
        <w:rPr>
          <w:rFonts w:ascii="Times New Roman" w:hAnsi="Times New Roman" w:cs="Times New Roman"/>
          <w:b/>
          <w:bCs/>
          <w:sz w:val="24"/>
          <w:szCs w:val="24"/>
          <w:lang w:val="es-ES"/>
        </w:rPr>
        <w:t>Cardinalidad:</w:t>
      </w:r>
      <w:r w:rsidRPr="00F37222">
        <w:rPr>
          <w:rFonts w:ascii="Times New Roman" w:hAnsi="Times New Roman" w:cs="Times New Roman"/>
          <w:sz w:val="24"/>
          <w:szCs w:val="24"/>
          <w:lang w:val="es-ES"/>
        </w:rPr>
        <w:t xml:space="preserve"> Se representa con letras (P, Z) y símbolos en los extremos de las líneas.</w:t>
      </w:r>
    </w:p>
    <w:p w14:paraId="05145BC2" w14:textId="77777777" w:rsidR="00F37222" w:rsidRPr="00F37222" w:rsidRDefault="00F37222" w:rsidP="00F20FB0">
      <w:pPr>
        <w:numPr>
          <w:ilvl w:val="0"/>
          <w:numId w:val="21"/>
        </w:numPr>
        <w:rPr>
          <w:rFonts w:ascii="Times New Roman" w:hAnsi="Times New Roman" w:cs="Times New Roman"/>
          <w:sz w:val="24"/>
          <w:szCs w:val="24"/>
          <w:lang w:val="es-ES"/>
        </w:rPr>
      </w:pPr>
      <w:r w:rsidRPr="00F37222">
        <w:rPr>
          <w:rFonts w:ascii="Times New Roman" w:hAnsi="Times New Roman" w:cs="Times New Roman"/>
          <w:b/>
          <w:bCs/>
          <w:sz w:val="24"/>
          <w:szCs w:val="24"/>
          <w:lang w:val="es-ES"/>
        </w:rPr>
        <w:t>Uso:</w:t>
      </w:r>
      <w:r w:rsidRPr="00F37222">
        <w:rPr>
          <w:rFonts w:ascii="Times New Roman" w:hAnsi="Times New Roman" w:cs="Times New Roman"/>
          <w:sz w:val="24"/>
          <w:szCs w:val="24"/>
          <w:lang w:val="es-ES"/>
        </w:rPr>
        <w:t xml:space="preserve"> Se utiliza principalmente en </w:t>
      </w:r>
      <w:r w:rsidRPr="00F37222">
        <w:rPr>
          <w:rFonts w:ascii="Times New Roman" w:hAnsi="Times New Roman" w:cs="Times New Roman"/>
          <w:b/>
          <w:bCs/>
          <w:sz w:val="24"/>
          <w:szCs w:val="24"/>
          <w:lang w:val="es-ES"/>
        </w:rPr>
        <w:t>proyectos gubernamentales, militares y en ingeniería de sistemas complejos</w:t>
      </w:r>
      <w:r w:rsidRPr="00F37222">
        <w:rPr>
          <w:rFonts w:ascii="Times New Roman" w:hAnsi="Times New Roman" w:cs="Times New Roman"/>
          <w:sz w:val="24"/>
          <w:szCs w:val="24"/>
          <w:lang w:val="es-ES"/>
        </w:rPr>
        <w:t>, donde se requiere un alto nivel de precisión y formalidad. Es menos común en el desarrollo de aplicaciones comerciales generales.</w:t>
      </w:r>
    </w:p>
    <w:p w14:paraId="21F385F4" w14:textId="77777777" w:rsidR="00F37222" w:rsidRDefault="00F37222" w:rsidP="00175974">
      <w:pPr>
        <w:rPr>
          <w:rFonts w:ascii="Times New Roman" w:hAnsi="Times New Roman" w:cs="Times New Roman"/>
          <w:sz w:val="24"/>
          <w:szCs w:val="24"/>
        </w:rPr>
      </w:pPr>
    </w:p>
    <w:p w14:paraId="7F6705E1" w14:textId="135B836B" w:rsidR="001F5884" w:rsidRDefault="00FF422F" w:rsidP="00175974">
      <w:pPr>
        <w:rPr>
          <w:rFonts w:ascii="Times New Roman" w:hAnsi="Times New Roman" w:cs="Times New Roman"/>
          <w:sz w:val="24"/>
          <w:szCs w:val="24"/>
        </w:rPr>
      </w:pPr>
      <w:r w:rsidRPr="00FF422F">
        <w:rPr>
          <w:rFonts w:ascii="Times New Roman" w:hAnsi="Times New Roman" w:cs="Times New Roman"/>
          <w:noProof/>
          <w:sz w:val="24"/>
          <w:szCs w:val="24"/>
        </w:rPr>
        <w:drawing>
          <wp:inline distT="0" distB="0" distL="0" distR="0" wp14:anchorId="38CD6D6C" wp14:editId="52DF9881">
            <wp:extent cx="4976037" cy="3778539"/>
            <wp:effectExtent l="0" t="0" r="0" b="0"/>
            <wp:docPr id="55229596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95962" name="Imagen 1" descr="Diagrama&#10;&#10;El contenido generado por IA puede ser incorrecto."/>
                    <pic:cNvPicPr/>
                  </pic:nvPicPr>
                  <pic:blipFill>
                    <a:blip r:embed="rId23"/>
                    <a:stretch>
                      <a:fillRect/>
                    </a:stretch>
                  </pic:blipFill>
                  <pic:spPr>
                    <a:xfrm>
                      <a:off x="0" y="0"/>
                      <a:ext cx="4982093" cy="3783137"/>
                    </a:xfrm>
                    <a:prstGeom prst="rect">
                      <a:avLst/>
                    </a:prstGeom>
                  </pic:spPr>
                </pic:pic>
              </a:graphicData>
            </a:graphic>
          </wp:inline>
        </w:drawing>
      </w:r>
    </w:p>
    <w:p w14:paraId="49505A9D" w14:textId="77777777" w:rsidR="00FF422F" w:rsidRDefault="00FF422F" w:rsidP="00175974">
      <w:pPr>
        <w:rPr>
          <w:rFonts w:ascii="Times New Roman" w:hAnsi="Times New Roman" w:cs="Times New Roman"/>
          <w:sz w:val="24"/>
          <w:szCs w:val="24"/>
        </w:rPr>
      </w:pPr>
    </w:p>
    <w:p w14:paraId="773D278B" w14:textId="77777777" w:rsidR="00FF422F" w:rsidRPr="00FF422F" w:rsidRDefault="00FF422F" w:rsidP="00FF422F">
      <w:pPr>
        <w:rPr>
          <w:rFonts w:ascii="Times New Roman" w:hAnsi="Times New Roman" w:cs="Times New Roman"/>
          <w:bCs/>
          <w:sz w:val="24"/>
          <w:szCs w:val="24"/>
        </w:rPr>
      </w:pPr>
      <w:r w:rsidRPr="00FF422F">
        <w:rPr>
          <w:rFonts w:ascii="Times New Roman" w:hAnsi="Times New Roman" w:cs="Times New Roman"/>
          <w:sz w:val="24"/>
          <w:szCs w:val="24"/>
        </w:rPr>
        <w:t>Extraído de:</w:t>
      </w:r>
      <w:r w:rsidRPr="00FF422F">
        <w:rPr>
          <w:rFonts w:ascii="Times New Roman" w:hAnsi="Times New Roman" w:cs="Times New Roman"/>
          <w:i/>
          <w:iCs/>
          <w:sz w:val="24"/>
          <w:szCs w:val="24"/>
        </w:rPr>
        <w:t xml:space="preserve"> </w:t>
      </w:r>
      <w:proofErr w:type="spellStart"/>
      <w:r w:rsidRPr="00FF422F">
        <w:rPr>
          <w:rFonts w:ascii="Times New Roman" w:hAnsi="Times New Roman" w:cs="Times New Roman"/>
          <w:i/>
          <w:iCs/>
          <w:sz w:val="24"/>
          <w:szCs w:val="24"/>
        </w:rPr>
        <w:t>OpenAI</w:t>
      </w:r>
      <w:proofErr w:type="spellEnd"/>
      <w:r w:rsidRPr="00FF422F">
        <w:rPr>
          <w:rFonts w:ascii="Times New Roman" w:hAnsi="Times New Roman" w:cs="Times New Roman"/>
          <w:i/>
          <w:iCs/>
          <w:sz w:val="24"/>
          <w:szCs w:val="24"/>
        </w:rPr>
        <w:t>. (2024). GPT-4o (versión de mayo de 2024) [Modelo de lenguaje de gran tamaño].</w:t>
      </w:r>
      <w:hyperlink r:id="rId24" w:history="1">
        <w:r w:rsidRPr="00FF422F">
          <w:rPr>
            <w:rStyle w:val="Hipervnculo"/>
            <w:rFonts w:ascii="Times New Roman" w:hAnsi="Times New Roman" w:cs="Times New Roman"/>
            <w:i/>
            <w:iCs/>
            <w:sz w:val="24"/>
            <w:szCs w:val="24"/>
          </w:rPr>
          <w:t xml:space="preserve"> https://chat.openai.com/</w:t>
        </w:r>
      </w:hyperlink>
    </w:p>
    <w:p w14:paraId="67C61AAE" w14:textId="77777777" w:rsidR="00FF422F" w:rsidRPr="001F5884" w:rsidRDefault="00FF422F" w:rsidP="00175974">
      <w:pPr>
        <w:rPr>
          <w:rFonts w:ascii="Times New Roman" w:hAnsi="Times New Roman" w:cs="Times New Roman"/>
          <w:sz w:val="24"/>
          <w:szCs w:val="24"/>
        </w:rPr>
      </w:pPr>
    </w:p>
    <w:p w14:paraId="2A578452" w14:textId="77777777" w:rsidR="004A6F5D" w:rsidRPr="004A6F5D" w:rsidRDefault="004A6F5D" w:rsidP="004A6F5D">
      <w:pPr>
        <w:spacing w:before="100" w:beforeAutospacing="1" w:after="100" w:afterAutospacing="1" w:line="240" w:lineRule="auto"/>
        <w:outlineLvl w:val="2"/>
        <w:rPr>
          <w:rFonts w:ascii="Times New Roman" w:eastAsia="Times New Roman" w:hAnsi="Times New Roman" w:cs="Times New Roman"/>
          <w:b/>
          <w:bCs/>
          <w:sz w:val="28"/>
          <w:szCs w:val="28"/>
          <w:lang w:val="es-ES" w:eastAsia="es-ES"/>
        </w:rPr>
      </w:pPr>
      <w:r w:rsidRPr="004A6F5D">
        <w:rPr>
          <w:rFonts w:ascii="Times New Roman" w:eastAsia="Times New Roman" w:hAnsi="Times New Roman" w:cs="Times New Roman"/>
          <w:b/>
          <w:bCs/>
          <w:sz w:val="28"/>
          <w:szCs w:val="28"/>
          <w:lang w:val="es-ES" w:eastAsia="es-ES"/>
        </w:rPr>
        <w:t xml:space="preserve">Modelo de Min-Max (de Jean-Raymond </w:t>
      </w:r>
      <w:proofErr w:type="spellStart"/>
      <w:r w:rsidRPr="004A6F5D">
        <w:rPr>
          <w:rFonts w:ascii="Times New Roman" w:eastAsia="Times New Roman" w:hAnsi="Times New Roman" w:cs="Times New Roman"/>
          <w:b/>
          <w:bCs/>
          <w:sz w:val="28"/>
          <w:szCs w:val="28"/>
          <w:lang w:val="es-ES" w:eastAsia="es-ES"/>
        </w:rPr>
        <w:t>Abrial</w:t>
      </w:r>
      <w:proofErr w:type="spellEnd"/>
      <w:r w:rsidRPr="004A6F5D">
        <w:rPr>
          <w:rFonts w:ascii="Times New Roman" w:eastAsia="Times New Roman" w:hAnsi="Times New Roman" w:cs="Times New Roman"/>
          <w:b/>
          <w:bCs/>
          <w:sz w:val="28"/>
          <w:szCs w:val="28"/>
          <w:lang w:val="es-ES" w:eastAsia="es-ES"/>
        </w:rPr>
        <w:t>)</w:t>
      </w:r>
    </w:p>
    <w:p w14:paraId="7A7BFDA0" w14:textId="77777777" w:rsidR="004A6F5D" w:rsidRPr="004A6F5D" w:rsidRDefault="004A6F5D" w:rsidP="00F20FB0">
      <w:pPr>
        <w:numPr>
          <w:ilvl w:val="0"/>
          <w:numId w:val="22"/>
        </w:numPr>
        <w:spacing w:before="100" w:beforeAutospacing="1" w:after="100" w:afterAutospacing="1" w:line="240" w:lineRule="auto"/>
        <w:rPr>
          <w:rFonts w:ascii="Times New Roman" w:eastAsia="Times New Roman" w:hAnsi="Times New Roman" w:cs="Times New Roman"/>
          <w:sz w:val="24"/>
          <w:szCs w:val="24"/>
          <w:lang w:val="es-ES" w:eastAsia="es-ES"/>
        </w:rPr>
      </w:pPr>
      <w:r w:rsidRPr="004A6F5D">
        <w:rPr>
          <w:rFonts w:ascii="Times New Roman" w:eastAsia="Times New Roman" w:hAnsi="Times New Roman" w:cs="Times New Roman"/>
          <w:b/>
          <w:bCs/>
          <w:sz w:val="24"/>
          <w:szCs w:val="24"/>
          <w:lang w:val="es-ES" w:eastAsia="es-ES"/>
        </w:rPr>
        <w:t>Propuesto por:</w:t>
      </w:r>
      <w:r w:rsidRPr="004A6F5D">
        <w:rPr>
          <w:rFonts w:ascii="Times New Roman" w:eastAsia="Times New Roman" w:hAnsi="Times New Roman" w:cs="Times New Roman"/>
          <w:sz w:val="24"/>
          <w:szCs w:val="24"/>
          <w:lang w:val="es-ES" w:eastAsia="es-ES"/>
        </w:rPr>
        <w:t xml:space="preserve"> Es una variación del modelo de Chen, a menudo asociada con Jean-Raymond </w:t>
      </w:r>
      <w:proofErr w:type="spellStart"/>
      <w:r w:rsidRPr="004A6F5D">
        <w:rPr>
          <w:rFonts w:ascii="Times New Roman" w:eastAsia="Times New Roman" w:hAnsi="Times New Roman" w:cs="Times New Roman"/>
          <w:sz w:val="24"/>
          <w:szCs w:val="24"/>
          <w:lang w:val="es-ES" w:eastAsia="es-ES"/>
        </w:rPr>
        <w:t>Abrial</w:t>
      </w:r>
      <w:proofErr w:type="spellEnd"/>
      <w:r w:rsidRPr="004A6F5D">
        <w:rPr>
          <w:rFonts w:ascii="Times New Roman" w:eastAsia="Times New Roman" w:hAnsi="Times New Roman" w:cs="Times New Roman"/>
          <w:sz w:val="24"/>
          <w:szCs w:val="24"/>
          <w:lang w:val="es-ES" w:eastAsia="es-ES"/>
        </w:rPr>
        <w:t>.</w:t>
      </w:r>
    </w:p>
    <w:p w14:paraId="01BDDA0A" w14:textId="77777777" w:rsidR="004A6F5D" w:rsidRPr="004A6F5D" w:rsidRDefault="004A6F5D" w:rsidP="00F20FB0">
      <w:pPr>
        <w:numPr>
          <w:ilvl w:val="0"/>
          <w:numId w:val="22"/>
        </w:numPr>
        <w:spacing w:before="100" w:beforeAutospacing="1" w:after="100" w:afterAutospacing="1" w:line="240" w:lineRule="auto"/>
        <w:rPr>
          <w:rFonts w:ascii="Times New Roman" w:eastAsia="Times New Roman" w:hAnsi="Times New Roman" w:cs="Times New Roman"/>
          <w:sz w:val="24"/>
          <w:szCs w:val="24"/>
          <w:lang w:val="es-ES" w:eastAsia="es-ES"/>
        </w:rPr>
      </w:pPr>
      <w:r w:rsidRPr="004A6F5D">
        <w:rPr>
          <w:rFonts w:ascii="Times New Roman" w:eastAsia="Times New Roman" w:hAnsi="Times New Roman" w:cs="Times New Roman"/>
          <w:b/>
          <w:bCs/>
          <w:sz w:val="24"/>
          <w:szCs w:val="24"/>
          <w:lang w:val="es-ES" w:eastAsia="es-ES"/>
        </w:rPr>
        <w:t>Características:</w:t>
      </w:r>
    </w:p>
    <w:p w14:paraId="6B626F4C" w14:textId="77777777" w:rsidR="004A6F5D" w:rsidRPr="004A6F5D" w:rsidRDefault="004A6F5D" w:rsidP="00F20FB0">
      <w:pPr>
        <w:numPr>
          <w:ilvl w:val="1"/>
          <w:numId w:val="22"/>
        </w:numPr>
        <w:spacing w:before="100" w:beforeAutospacing="1" w:after="100" w:afterAutospacing="1" w:line="240" w:lineRule="auto"/>
        <w:rPr>
          <w:rFonts w:ascii="Times New Roman" w:eastAsia="Times New Roman" w:hAnsi="Times New Roman" w:cs="Times New Roman"/>
          <w:sz w:val="24"/>
          <w:szCs w:val="24"/>
          <w:lang w:val="es-ES" w:eastAsia="es-ES"/>
        </w:rPr>
      </w:pPr>
      <w:r w:rsidRPr="004A6F5D">
        <w:rPr>
          <w:rFonts w:ascii="Times New Roman" w:eastAsia="Times New Roman" w:hAnsi="Times New Roman" w:cs="Times New Roman"/>
          <w:sz w:val="24"/>
          <w:szCs w:val="24"/>
          <w:lang w:val="es-ES" w:eastAsia="es-ES"/>
        </w:rPr>
        <w:t>Se basa en la notación de Chen, pero formaliza la cardinalidad de una manera muy explícita.</w:t>
      </w:r>
    </w:p>
    <w:p w14:paraId="3A54A342" w14:textId="77777777" w:rsidR="004A6F5D" w:rsidRPr="004A6F5D" w:rsidRDefault="004A6F5D" w:rsidP="00F20FB0">
      <w:pPr>
        <w:numPr>
          <w:ilvl w:val="1"/>
          <w:numId w:val="22"/>
        </w:numPr>
        <w:spacing w:before="100" w:beforeAutospacing="1" w:after="100" w:afterAutospacing="1" w:line="240" w:lineRule="auto"/>
        <w:rPr>
          <w:rFonts w:ascii="Times New Roman" w:eastAsia="Times New Roman" w:hAnsi="Times New Roman" w:cs="Times New Roman"/>
          <w:sz w:val="24"/>
          <w:szCs w:val="24"/>
          <w:lang w:val="es-ES" w:eastAsia="es-ES"/>
        </w:rPr>
      </w:pPr>
      <w:r w:rsidRPr="004A6F5D">
        <w:rPr>
          <w:rFonts w:ascii="Times New Roman" w:eastAsia="Times New Roman" w:hAnsi="Times New Roman" w:cs="Times New Roman"/>
          <w:b/>
          <w:bCs/>
          <w:sz w:val="24"/>
          <w:szCs w:val="24"/>
          <w:lang w:val="es-ES" w:eastAsia="es-ES"/>
        </w:rPr>
        <w:t>Cardinalidad:</w:t>
      </w:r>
      <w:r w:rsidRPr="004A6F5D">
        <w:rPr>
          <w:rFonts w:ascii="Times New Roman" w:eastAsia="Times New Roman" w:hAnsi="Times New Roman" w:cs="Times New Roman"/>
          <w:sz w:val="24"/>
          <w:szCs w:val="24"/>
          <w:lang w:val="es-ES" w:eastAsia="es-ES"/>
        </w:rPr>
        <w:t xml:space="preserve"> Se expresa con un par de números </w:t>
      </w:r>
      <w:r w:rsidRPr="004A6F5D">
        <w:rPr>
          <w:rFonts w:ascii="Courier New" w:eastAsia="Times New Roman" w:hAnsi="Courier New" w:cs="Courier New"/>
          <w:sz w:val="20"/>
          <w:szCs w:val="20"/>
          <w:lang w:val="es-ES" w:eastAsia="es-ES"/>
        </w:rPr>
        <w:t xml:space="preserve">(min, </w:t>
      </w:r>
      <w:proofErr w:type="spellStart"/>
      <w:r w:rsidRPr="004A6F5D">
        <w:rPr>
          <w:rFonts w:ascii="Courier New" w:eastAsia="Times New Roman" w:hAnsi="Courier New" w:cs="Courier New"/>
          <w:sz w:val="20"/>
          <w:szCs w:val="20"/>
          <w:lang w:val="es-ES" w:eastAsia="es-ES"/>
        </w:rPr>
        <w:t>max</w:t>
      </w:r>
      <w:proofErr w:type="spellEnd"/>
      <w:r w:rsidRPr="004A6F5D">
        <w:rPr>
          <w:rFonts w:ascii="Courier New" w:eastAsia="Times New Roman" w:hAnsi="Courier New" w:cs="Courier New"/>
          <w:sz w:val="20"/>
          <w:szCs w:val="20"/>
          <w:lang w:val="es-ES" w:eastAsia="es-ES"/>
        </w:rPr>
        <w:t>)</w:t>
      </w:r>
      <w:r w:rsidRPr="004A6F5D">
        <w:rPr>
          <w:rFonts w:ascii="Times New Roman" w:eastAsia="Times New Roman" w:hAnsi="Times New Roman" w:cs="Times New Roman"/>
          <w:sz w:val="24"/>
          <w:szCs w:val="24"/>
          <w:lang w:val="es-ES" w:eastAsia="es-ES"/>
        </w:rPr>
        <w:t xml:space="preserve"> en cada extremo de la relación.</w:t>
      </w:r>
    </w:p>
    <w:p w14:paraId="5C07F411" w14:textId="77777777" w:rsidR="004A6F5D" w:rsidRPr="004A6F5D" w:rsidRDefault="004A6F5D" w:rsidP="00F20FB0">
      <w:pPr>
        <w:numPr>
          <w:ilvl w:val="2"/>
          <w:numId w:val="22"/>
        </w:numPr>
        <w:spacing w:before="100" w:beforeAutospacing="1" w:after="100" w:afterAutospacing="1" w:line="240" w:lineRule="auto"/>
        <w:rPr>
          <w:rFonts w:ascii="Times New Roman" w:eastAsia="Times New Roman" w:hAnsi="Times New Roman" w:cs="Times New Roman"/>
          <w:sz w:val="24"/>
          <w:szCs w:val="24"/>
          <w:lang w:val="es-ES" w:eastAsia="es-ES"/>
        </w:rPr>
      </w:pPr>
      <w:r w:rsidRPr="004A6F5D">
        <w:rPr>
          <w:rFonts w:ascii="Courier New" w:eastAsia="Times New Roman" w:hAnsi="Courier New" w:cs="Courier New"/>
          <w:b/>
          <w:bCs/>
          <w:sz w:val="20"/>
          <w:szCs w:val="20"/>
          <w:lang w:val="es-ES" w:eastAsia="es-ES"/>
        </w:rPr>
        <w:t>min</w:t>
      </w:r>
      <w:r w:rsidRPr="004A6F5D">
        <w:rPr>
          <w:rFonts w:ascii="Times New Roman" w:eastAsia="Times New Roman" w:hAnsi="Times New Roman" w:cs="Times New Roman"/>
          <w:sz w:val="24"/>
          <w:szCs w:val="24"/>
          <w:lang w:val="es-ES" w:eastAsia="es-ES"/>
        </w:rPr>
        <w:t xml:space="preserve">: indica el número mínimo de veces que una instancia de la entidad </w:t>
      </w:r>
      <w:r w:rsidRPr="004A6F5D">
        <w:rPr>
          <w:rFonts w:ascii="Times New Roman" w:eastAsia="Times New Roman" w:hAnsi="Times New Roman" w:cs="Times New Roman"/>
          <w:i/>
          <w:iCs/>
          <w:sz w:val="24"/>
          <w:szCs w:val="24"/>
          <w:lang w:val="es-ES" w:eastAsia="es-ES"/>
        </w:rPr>
        <w:t>debe</w:t>
      </w:r>
      <w:r w:rsidRPr="004A6F5D">
        <w:rPr>
          <w:rFonts w:ascii="Times New Roman" w:eastAsia="Times New Roman" w:hAnsi="Times New Roman" w:cs="Times New Roman"/>
          <w:sz w:val="24"/>
          <w:szCs w:val="24"/>
          <w:lang w:val="es-ES" w:eastAsia="es-ES"/>
        </w:rPr>
        <w:t xml:space="preserve"> participar en la relación (0 si es opcional, 1 o más si es obligatoria).</w:t>
      </w:r>
    </w:p>
    <w:p w14:paraId="382B08E4" w14:textId="77777777" w:rsidR="004A6F5D" w:rsidRPr="004A6F5D" w:rsidRDefault="004A6F5D" w:rsidP="00F20FB0">
      <w:pPr>
        <w:numPr>
          <w:ilvl w:val="2"/>
          <w:numId w:val="22"/>
        </w:numPr>
        <w:spacing w:before="100" w:beforeAutospacing="1" w:after="100" w:afterAutospacing="1" w:line="240" w:lineRule="auto"/>
        <w:rPr>
          <w:rFonts w:ascii="Times New Roman" w:eastAsia="Times New Roman" w:hAnsi="Times New Roman" w:cs="Times New Roman"/>
          <w:sz w:val="24"/>
          <w:szCs w:val="24"/>
          <w:lang w:val="es-ES" w:eastAsia="es-ES"/>
        </w:rPr>
      </w:pPr>
      <w:proofErr w:type="spellStart"/>
      <w:r w:rsidRPr="004A6F5D">
        <w:rPr>
          <w:rFonts w:ascii="Courier New" w:eastAsia="Times New Roman" w:hAnsi="Courier New" w:cs="Courier New"/>
          <w:b/>
          <w:bCs/>
          <w:sz w:val="20"/>
          <w:szCs w:val="20"/>
          <w:lang w:val="es-ES" w:eastAsia="es-ES"/>
        </w:rPr>
        <w:t>max</w:t>
      </w:r>
      <w:proofErr w:type="spellEnd"/>
      <w:r w:rsidRPr="004A6F5D">
        <w:rPr>
          <w:rFonts w:ascii="Times New Roman" w:eastAsia="Times New Roman" w:hAnsi="Times New Roman" w:cs="Times New Roman"/>
          <w:sz w:val="24"/>
          <w:szCs w:val="24"/>
          <w:lang w:val="es-ES" w:eastAsia="es-ES"/>
        </w:rPr>
        <w:t xml:space="preserve">: indica el número máximo de veces que puede participar (1 para uno, </w:t>
      </w:r>
      <w:r w:rsidRPr="004A6F5D">
        <w:rPr>
          <w:rFonts w:ascii="Courier New" w:eastAsia="Times New Roman" w:hAnsi="Courier New" w:cs="Courier New"/>
          <w:sz w:val="20"/>
          <w:szCs w:val="20"/>
          <w:lang w:val="es-ES" w:eastAsia="es-ES"/>
        </w:rPr>
        <w:t>N</w:t>
      </w:r>
      <w:r w:rsidRPr="004A6F5D">
        <w:rPr>
          <w:rFonts w:ascii="Times New Roman" w:eastAsia="Times New Roman" w:hAnsi="Times New Roman" w:cs="Times New Roman"/>
          <w:sz w:val="24"/>
          <w:szCs w:val="24"/>
          <w:lang w:val="es-ES" w:eastAsia="es-ES"/>
        </w:rPr>
        <w:t xml:space="preserve"> o </w:t>
      </w:r>
      <w:r w:rsidRPr="004A6F5D">
        <w:rPr>
          <w:rFonts w:ascii="Courier New" w:eastAsia="Times New Roman" w:hAnsi="Courier New" w:cs="Courier New"/>
          <w:sz w:val="20"/>
          <w:szCs w:val="20"/>
          <w:lang w:val="es-ES" w:eastAsia="es-ES"/>
        </w:rPr>
        <w:t>*</w:t>
      </w:r>
      <w:r w:rsidRPr="004A6F5D">
        <w:rPr>
          <w:rFonts w:ascii="Times New Roman" w:eastAsia="Times New Roman" w:hAnsi="Times New Roman" w:cs="Times New Roman"/>
          <w:sz w:val="24"/>
          <w:szCs w:val="24"/>
          <w:lang w:val="es-ES" w:eastAsia="es-ES"/>
        </w:rPr>
        <w:t xml:space="preserve"> para muchos).</w:t>
      </w:r>
    </w:p>
    <w:p w14:paraId="6600EF10" w14:textId="77777777" w:rsidR="004A6F5D" w:rsidRPr="004A6F5D" w:rsidRDefault="004A6F5D" w:rsidP="00F20FB0">
      <w:pPr>
        <w:numPr>
          <w:ilvl w:val="0"/>
          <w:numId w:val="22"/>
        </w:numPr>
        <w:spacing w:before="100" w:beforeAutospacing="1" w:after="100" w:afterAutospacing="1" w:line="240" w:lineRule="auto"/>
        <w:rPr>
          <w:rFonts w:ascii="Times New Roman" w:eastAsia="Times New Roman" w:hAnsi="Times New Roman" w:cs="Times New Roman"/>
          <w:sz w:val="24"/>
          <w:szCs w:val="24"/>
          <w:lang w:val="es-ES" w:eastAsia="es-ES"/>
        </w:rPr>
      </w:pPr>
      <w:r w:rsidRPr="004A6F5D">
        <w:rPr>
          <w:rFonts w:ascii="Times New Roman" w:eastAsia="Times New Roman" w:hAnsi="Times New Roman" w:cs="Times New Roman"/>
          <w:b/>
          <w:bCs/>
          <w:sz w:val="24"/>
          <w:szCs w:val="24"/>
          <w:lang w:val="es-ES" w:eastAsia="es-ES"/>
        </w:rPr>
        <w:t>Uso:</w:t>
      </w:r>
      <w:r w:rsidRPr="004A6F5D">
        <w:rPr>
          <w:rFonts w:ascii="Times New Roman" w:eastAsia="Times New Roman" w:hAnsi="Times New Roman" w:cs="Times New Roman"/>
          <w:sz w:val="24"/>
          <w:szCs w:val="24"/>
          <w:lang w:val="es-ES" w:eastAsia="es-ES"/>
        </w:rPr>
        <w:t xml:space="preserve"> Es muy precisa y se utiliza en contextos </w:t>
      </w:r>
      <w:r w:rsidRPr="004A6F5D">
        <w:rPr>
          <w:rFonts w:ascii="Times New Roman" w:eastAsia="Times New Roman" w:hAnsi="Times New Roman" w:cs="Times New Roman"/>
          <w:b/>
          <w:bCs/>
          <w:sz w:val="24"/>
          <w:szCs w:val="24"/>
          <w:lang w:val="es-ES" w:eastAsia="es-ES"/>
        </w:rPr>
        <w:t>académicos y de investigación</w:t>
      </w:r>
      <w:r w:rsidRPr="004A6F5D">
        <w:rPr>
          <w:rFonts w:ascii="Times New Roman" w:eastAsia="Times New Roman" w:hAnsi="Times New Roman" w:cs="Times New Roman"/>
          <w:sz w:val="24"/>
          <w:szCs w:val="24"/>
          <w:lang w:val="es-ES" w:eastAsia="es-ES"/>
        </w:rPr>
        <w:t xml:space="preserve"> donde la especificación formal de las restricciones es crucial. Ayuda a eliminar cualquier ambigüedad sobre la participación en una relación.</w:t>
      </w:r>
    </w:p>
    <w:p w14:paraId="5B244003" w14:textId="77777777" w:rsidR="00995AB2" w:rsidRDefault="00995AB2">
      <w:pPr>
        <w:rPr>
          <w:rFonts w:ascii="Times New Roman" w:hAnsi="Times New Roman" w:cs="Times New Roman"/>
          <w:sz w:val="24"/>
          <w:szCs w:val="24"/>
        </w:rPr>
      </w:pPr>
    </w:p>
    <w:p w14:paraId="6C124C0E" w14:textId="77777777" w:rsidR="00DB14E8" w:rsidRPr="00DB14E8" w:rsidRDefault="00DB14E8" w:rsidP="00DB14E8">
      <w:pPr>
        <w:rPr>
          <w:rFonts w:ascii="Times New Roman" w:hAnsi="Times New Roman" w:cs="Times New Roman"/>
          <w:bCs/>
          <w:sz w:val="24"/>
          <w:szCs w:val="24"/>
        </w:rPr>
      </w:pPr>
      <w:r w:rsidRPr="00DB14E8">
        <w:rPr>
          <w:rFonts w:ascii="Times New Roman" w:hAnsi="Times New Roman" w:cs="Times New Roman"/>
          <w:sz w:val="24"/>
          <w:szCs w:val="24"/>
        </w:rPr>
        <w:t>Extraído de:</w:t>
      </w:r>
      <w:r w:rsidRPr="00DB14E8">
        <w:rPr>
          <w:rFonts w:ascii="Times New Roman" w:hAnsi="Times New Roman" w:cs="Times New Roman"/>
          <w:i/>
          <w:iCs/>
          <w:sz w:val="24"/>
          <w:szCs w:val="24"/>
        </w:rPr>
        <w:t xml:space="preserve"> </w:t>
      </w:r>
      <w:proofErr w:type="spellStart"/>
      <w:r w:rsidRPr="00DB14E8">
        <w:rPr>
          <w:rFonts w:ascii="Times New Roman" w:hAnsi="Times New Roman" w:cs="Times New Roman"/>
          <w:i/>
          <w:iCs/>
          <w:sz w:val="24"/>
          <w:szCs w:val="24"/>
        </w:rPr>
        <w:t>OpenAI</w:t>
      </w:r>
      <w:proofErr w:type="spellEnd"/>
      <w:r w:rsidRPr="00DB14E8">
        <w:rPr>
          <w:rFonts w:ascii="Times New Roman" w:hAnsi="Times New Roman" w:cs="Times New Roman"/>
          <w:i/>
          <w:iCs/>
          <w:sz w:val="24"/>
          <w:szCs w:val="24"/>
        </w:rPr>
        <w:t>. (2024). GPT-4o (versión de mayo de 2024) [Modelo de lenguaje de gran tamaño].</w:t>
      </w:r>
      <w:hyperlink r:id="rId25" w:history="1">
        <w:r w:rsidRPr="00DB14E8">
          <w:rPr>
            <w:rStyle w:val="Hipervnculo"/>
            <w:rFonts w:ascii="Times New Roman" w:hAnsi="Times New Roman" w:cs="Times New Roman"/>
            <w:i/>
            <w:iCs/>
            <w:sz w:val="24"/>
            <w:szCs w:val="24"/>
          </w:rPr>
          <w:t xml:space="preserve"> https://chat.openai.com/</w:t>
        </w:r>
      </w:hyperlink>
    </w:p>
    <w:p w14:paraId="686C8268" w14:textId="58C76D58" w:rsidR="00F54777" w:rsidRDefault="00E23FD4" w:rsidP="00403A51">
      <w:pPr>
        <w:rPr>
          <w:b/>
          <w:color w:val="000000"/>
          <w:sz w:val="24"/>
          <w:szCs w:val="24"/>
        </w:rPr>
      </w:pPr>
      <w:r>
        <w:rPr>
          <w:rFonts w:ascii="Times New Roman" w:hAnsi="Times New Roman" w:cs="Times New Roman"/>
          <w:sz w:val="24"/>
          <w:szCs w:val="24"/>
        </w:rPr>
        <w:br/>
      </w:r>
      <w:r>
        <w:rPr>
          <w:rFonts w:ascii="Times New Roman" w:hAnsi="Times New Roman" w:cs="Times New Roman"/>
          <w:sz w:val="24"/>
          <w:szCs w:val="24"/>
        </w:rPr>
        <w:br/>
      </w:r>
      <w:r w:rsidR="003C26E5">
        <w:rPr>
          <w:b/>
          <w:sz w:val="24"/>
          <w:szCs w:val="24"/>
        </w:rPr>
        <w:t>Ítem</w:t>
      </w:r>
      <w:r w:rsidR="003C26E5">
        <w:rPr>
          <w:b/>
          <w:color w:val="000000"/>
          <w:sz w:val="24"/>
          <w:szCs w:val="24"/>
        </w:rPr>
        <w:t xml:space="preserve"> #2: Inventario de Entidades</w:t>
      </w:r>
    </w:p>
    <w:p w14:paraId="25D3C8B8" w14:textId="77777777" w:rsidR="00F54777" w:rsidRDefault="003C26E5">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Estudiar el enunciado del problema</w:t>
      </w:r>
    </w:p>
    <w:p w14:paraId="48C7F4C3" w14:textId="77777777" w:rsidR="00F54777" w:rsidRDefault="003C26E5">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Identificar las entidades</w:t>
      </w:r>
    </w:p>
    <w:p w14:paraId="3A05C657" w14:textId="77777777" w:rsidR="00F54777" w:rsidRDefault="003C26E5">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Agregar cuatro (4) entidades nuevas que consideren relevantes</w:t>
      </w:r>
    </w:p>
    <w:p w14:paraId="0A96C7DB" w14:textId="77777777" w:rsidR="00F54777" w:rsidRDefault="003C26E5">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Elaborar una lista de entidades</w:t>
      </w:r>
    </w:p>
    <w:p w14:paraId="557DE4A3" w14:textId="77777777" w:rsidR="00F54777" w:rsidRDefault="003C26E5">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Nota: Los tipos de entidades pueden ser fuertes o débiles (</w:t>
      </w:r>
      <w:r>
        <w:rPr>
          <w:i/>
        </w:rPr>
        <w:t>Véase Anexo A</w:t>
      </w:r>
      <w:r>
        <w:t>)</w:t>
      </w:r>
    </w:p>
    <w:p w14:paraId="59B93760"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000000"/>
          <w:sz w:val="24"/>
          <w:szCs w:val="24"/>
        </w:rPr>
      </w:pPr>
    </w:p>
    <w:p w14:paraId="318E48E0"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000000"/>
          <w:sz w:val="24"/>
          <w:szCs w:val="24"/>
        </w:rPr>
      </w:pPr>
      <w:r>
        <w:rPr>
          <w:b/>
          <w:color w:val="000000"/>
          <w:sz w:val="24"/>
          <w:szCs w:val="24"/>
        </w:rPr>
        <w:t>Lista de Entidades</w:t>
      </w:r>
    </w:p>
    <w:tbl>
      <w:tblPr>
        <w:tblStyle w:val="Style53"/>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
        <w:gridCol w:w="1680"/>
        <w:gridCol w:w="5790"/>
        <w:gridCol w:w="2100"/>
      </w:tblGrid>
      <w:tr w:rsidR="00F54777" w14:paraId="47CBC6FF" w14:textId="77777777">
        <w:tc>
          <w:tcPr>
            <w:tcW w:w="255"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3A8E7B8A" w14:textId="77777777" w:rsidR="00F54777" w:rsidRDefault="003C26E5">
            <w:pPr>
              <w:spacing w:after="0" w:line="240" w:lineRule="auto"/>
              <w:jc w:val="center"/>
              <w:rPr>
                <w:b/>
                <w:color w:val="000000"/>
                <w:sz w:val="24"/>
                <w:szCs w:val="24"/>
              </w:rPr>
            </w:pPr>
            <w:r>
              <w:rPr>
                <w:b/>
                <w:color w:val="000000"/>
                <w:sz w:val="24"/>
                <w:szCs w:val="24"/>
              </w:rPr>
              <w:t>#</w:t>
            </w:r>
          </w:p>
        </w:tc>
        <w:tc>
          <w:tcPr>
            <w:tcW w:w="168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07261F86" w14:textId="77777777" w:rsidR="00F54777" w:rsidRDefault="003C26E5">
            <w:pPr>
              <w:spacing w:after="0" w:line="240" w:lineRule="auto"/>
              <w:jc w:val="center"/>
              <w:rPr>
                <w:b/>
                <w:color w:val="000000"/>
                <w:sz w:val="24"/>
                <w:szCs w:val="24"/>
              </w:rPr>
            </w:pPr>
            <w:r>
              <w:rPr>
                <w:b/>
                <w:color w:val="000000"/>
                <w:sz w:val="24"/>
                <w:szCs w:val="24"/>
              </w:rPr>
              <w:t>Entidad</w:t>
            </w:r>
          </w:p>
        </w:tc>
        <w:tc>
          <w:tcPr>
            <w:tcW w:w="579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5C94089B" w14:textId="77777777" w:rsidR="00F54777" w:rsidRDefault="003C26E5">
            <w:pPr>
              <w:spacing w:after="0" w:line="240" w:lineRule="auto"/>
              <w:jc w:val="center"/>
              <w:rPr>
                <w:b/>
                <w:color w:val="000000"/>
                <w:sz w:val="24"/>
                <w:szCs w:val="24"/>
              </w:rPr>
            </w:pPr>
            <w:r>
              <w:rPr>
                <w:b/>
                <w:color w:val="000000"/>
                <w:sz w:val="24"/>
                <w:szCs w:val="24"/>
              </w:rPr>
              <w:t>Descripción</w:t>
            </w:r>
          </w:p>
        </w:tc>
        <w:tc>
          <w:tcPr>
            <w:tcW w:w="210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361B139A" w14:textId="77777777" w:rsidR="00F54777" w:rsidRDefault="003C26E5">
            <w:pPr>
              <w:spacing w:after="0" w:line="240" w:lineRule="auto"/>
              <w:jc w:val="center"/>
              <w:rPr>
                <w:b/>
                <w:color w:val="000000"/>
                <w:sz w:val="24"/>
                <w:szCs w:val="24"/>
              </w:rPr>
            </w:pPr>
            <w:r>
              <w:rPr>
                <w:b/>
                <w:sz w:val="24"/>
                <w:szCs w:val="24"/>
              </w:rPr>
              <w:t xml:space="preserve">Tipo </w:t>
            </w:r>
          </w:p>
        </w:tc>
      </w:tr>
      <w:tr w:rsidR="00F54777" w14:paraId="13B7E232" w14:textId="77777777">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9E0C7C" w14:textId="77777777" w:rsidR="00F54777" w:rsidRDefault="00F54777">
            <w:pPr>
              <w:spacing w:after="0" w:line="240" w:lineRule="auto"/>
              <w:jc w:val="both"/>
              <w:rPr>
                <w:color w:val="000000"/>
              </w:rPr>
            </w:pP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51E7D0" w14:textId="416AE721" w:rsidR="00F54777" w:rsidRDefault="00414DE8">
            <w:pPr>
              <w:spacing w:after="0" w:line="240" w:lineRule="auto"/>
              <w:jc w:val="both"/>
              <w:rPr>
                <w:color w:val="000000"/>
              </w:rPr>
            </w:pPr>
            <w:r>
              <w:rPr>
                <w:color w:val="000000"/>
              </w:rPr>
              <w:t>Especie</w:t>
            </w:r>
          </w:p>
        </w:tc>
        <w:tc>
          <w:tcPr>
            <w:tcW w:w="5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6C64A" w14:textId="4A777C5F" w:rsidR="00F54777" w:rsidRDefault="00213A2D">
            <w:pPr>
              <w:spacing w:after="0" w:line="240" w:lineRule="auto"/>
              <w:jc w:val="both"/>
              <w:rPr>
                <w:color w:val="000000"/>
              </w:rPr>
            </w:pPr>
            <w:r>
              <w:rPr>
                <w:color w:val="000000"/>
              </w:rPr>
              <w:t>Representa</w:t>
            </w:r>
            <w:r w:rsidR="00574068">
              <w:rPr>
                <w:color w:val="000000"/>
              </w:rPr>
              <w:t xml:space="preserve"> </w:t>
            </w:r>
            <w:r w:rsidR="00F4643D">
              <w:rPr>
                <w:color w:val="000000"/>
              </w:rPr>
              <w:t>las diferentes especies</w:t>
            </w:r>
            <w:r w:rsidR="00574068">
              <w:rPr>
                <w:color w:val="000000"/>
              </w:rPr>
              <w:t xml:space="preserve"> que </w:t>
            </w:r>
            <w:r w:rsidR="005E79FD">
              <w:rPr>
                <w:color w:val="000000"/>
              </w:rPr>
              <w:t xml:space="preserve">existen en el </w:t>
            </w:r>
            <w:r w:rsidR="00F4643D">
              <w:rPr>
                <w:color w:val="000000"/>
              </w:rPr>
              <w:t>zoológico</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61F9C5" w14:textId="14291D33" w:rsidR="00F54777" w:rsidRDefault="0048180D" w:rsidP="004210BA">
            <w:pPr>
              <w:spacing w:after="0" w:line="240" w:lineRule="auto"/>
              <w:jc w:val="both"/>
              <w:rPr>
                <w:color w:val="000000"/>
              </w:rPr>
            </w:pPr>
            <w:r>
              <w:rPr>
                <w:color w:val="000000"/>
              </w:rPr>
              <w:t>Fuerte</w:t>
            </w:r>
          </w:p>
        </w:tc>
      </w:tr>
      <w:tr w:rsidR="0048180D" w14:paraId="65F8FDBB" w14:textId="77777777">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34588" w14:textId="77777777" w:rsidR="0048180D" w:rsidRDefault="0048180D" w:rsidP="0048180D">
            <w:pPr>
              <w:spacing w:after="0" w:line="240" w:lineRule="auto"/>
              <w:jc w:val="both"/>
              <w:rPr>
                <w:color w:val="000000"/>
              </w:rPr>
            </w:pP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AF395E" w14:textId="3756B3A7" w:rsidR="0048180D" w:rsidRDefault="0048180D" w:rsidP="0048180D">
            <w:pPr>
              <w:spacing w:after="0" w:line="240" w:lineRule="auto"/>
              <w:jc w:val="both"/>
              <w:rPr>
                <w:color w:val="000000"/>
              </w:rPr>
            </w:pPr>
            <w:r>
              <w:rPr>
                <w:color w:val="000000"/>
              </w:rPr>
              <w:t>Animal</w:t>
            </w:r>
          </w:p>
        </w:tc>
        <w:tc>
          <w:tcPr>
            <w:tcW w:w="5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87F27" w14:textId="43FD4966" w:rsidR="0048180D" w:rsidRDefault="0048180D" w:rsidP="0048180D">
            <w:pPr>
              <w:spacing w:after="0" w:line="240" w:lineRule="auto"/>
              <w:jc w:val="both"/>
              <w:rPr>
                <w:color w:val="000000"/>
              </w:rPr>
            </w:pPr>
            <w:r>
              <w:rPr>
                <w:color w:val="000000"/>
              </w:rPr>
              <w:t>Representa los diferentes animales que existen en el zoológico</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72B0E4" w14:textId="5DA58275" w:rsidR="0048180D" w:rsidRDefault="0048180D" w:rsidP="0048180D">
            <w:pPr>
              <w:spacing w:after="0" w:line="240" w:lineRule="auto"/>
              <w:jc w:val="both"/>
              <w:rPr>
                <w:color w:val="000000"/>
              </w:rPr>
            </w:pPr>
            <w:r w:rsidRPr="00EB589C">
              <w:rPr>
                <w:color w:val="000000"/>
              </w:rPr>
              <w:t>Fuerte</w:t>
            </w:r>
          </w:p>
        </w:tc>
      </w:tr>
      <w:tr w:rsidR="0048180D" w14:paraId="70B3D1CF" w14:textId="77777777">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52B98" w14:textId="77777777" w:rsidR="0048180D" w:rsidRDefault="0048180D" w:rsidP="0048180D">
            <w:pPr>
              <w:spacing w:after="0" w:line="240" w:lineRule="auto"/>
              <w:jc w:val="both"/>
              <w:rPr>
                <w:color w:val="000000"/>
              </w:rPr>
            </w:pP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262D8D" w14:textId="786EB1E8" w:rsidR="0048180D" w:rsidRDefault="0048180D" w:rsidP="0048180D">
            <w:pPr>
              <w:spacing w:after="0" w:line="240" w:lineRule="auto"/>
              <w:jc w:val="both"/>
              <w:rPr>
                <w:color w:val="000000"/>
              </w:rPr>
            </w:pPr>
            <w:r>
              <w:rPr>
                <w:color w:val="000000"/>
              </w:rPr>
              <w:t>procedencia</w:t>
            </w:r>
          </w:p>
        </w:tc>
        <w:tc>
          <w:tcPr>
            <w:tcW w:w="5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AE5111" w14:textId="3DAB0678" w:rsidR="0048180D" w:rsidRDefault="0048180D" w:rsidP="0048180D">
            <w:pPr>
              <w:spacing w:after="0" w:line="240" w:lineRule="auto"/>
              <w:jc w:val="both"/>
              <w:rPr>
                <w:color w:val="000000"/>
              </w:rPr>
            </w:pPr>
            <w:r>
              <w:rPr>
                <w:color w:val="000000"/>
              </w:rPr>
              <w:t>Representa la procedencia de los diferentes animales</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8C0A7" w14:textId="30A7AA98" w:rsidR="0048180D" w:rsidRDefault="0048180D" w:rsidP="0048180D">
            <w:pPr>
              <w:spacing w:after="0" w:line="240" w:lineRule="auto"/>
              <w:jc w:val="both"/>
              <w:rPr>
                <w:color w:val="000000"/>
              </w:rPr>
            </w:pPr>
            <w:r w:rsidRPr="00EB589C">
              <w:rPr>
                <w:color w:val="000000"/>
              </w:rPr>
              <w:t>Fuerte</w:t>
            </w:r>
          </w:p>
        </w:tc>
      </w:tr>
      <w:tr w:rsidR="0048180D" w14:paraId="74DDC98E" w14:textId="77777777">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CF76F" w14:textId="77777777" w:rsidR="0048180D" w:rsidRDefault="0048180D" w:rsidP="0048180D">
            <w:pPr>
              <w:spacing w:after="0" w:line="240" w:lineRule="auto"/>
              <w:jc w:val="both"/>
              <w:rPr>
                <w:color w:val="000000"/>
              </w:rPr>
            </w:pP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9D3AE9" w14:textId="05BEA704" w:rsidR="0048180D" w:rsidRDefault="0048180D" w:rsidP="0048180D">
            <w:pPr>
              <w:spacing w:after="0" w:line="240" w:lineRule="auto"/>
              <w:jc w:val="both"/>
              <w:rPr>
                <w:color w:val="000000"/>
              </w:rPr>
            </w:pPr>
            <w:r>
              <w:rPr>
                <w:color w:val="000000"/>
              </w:rPr>
              <w:t>Cuidador</w:t>
            </w:r>
          </w:p>
        </w:tc>
        <w:tc>
          <w:tcPr>
            <w:tcW w:w="5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9D177" w14:textId="26E1F304" w:rsidR="0048180D" w:rsidRDefault="0048180D" w:rsidP="0048180D">
            <w:pPr>
              <w:spacing w:after="0" w:line="240" w:lineRule="auto"/>
              <w:jc w:val="both"/>
              <w:rPr>
                <w:color w:val="000000"/>
              </w:rPr>
            </w:pPr>
            <w:r>
              <w:rPr>
                <w:color w:val="000000"/>
              </w:rPr>
              <w:t>Representa los cuidadores de las diferentes especies</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158D63" w14:textId="1257F046" w:rsidR="0048180D" w:rsidRDefault="0048180D" w:rsidP="0048180D">
            <w:pPr>
              <w:spacing w:after="0" w:line="240" w:lineRule="auto"/>
              <w:jc w:val="both"/>
              <w:rPr>
                <w:color w:val="000000"/>
              </w:rPr>
            </w:pPr>
            <w:r w:rsidRPr="00EB589C">
              <w:rPr>
                <w:color w:val="000000"/>
              </w:rPr>
              <w:t>Fuerte</w:t>
            </w:r>
          </w:p>
        </w:tc>
      </w:tr>
      <w:tr w:rsidR="0048180D" w14:paraId="629ABE54" w14:textId="77777777">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DFDF4" w14:textId="77777777" w:rsidR="0048180D" w:rsidRDefault="0048180D" w:rsidP="0048180D">
            <w:pPr>
              <w:spacing w:after="0" w:line="240" w:lineRule="auto"/>
              <w:jc w:val="both"/>
              <w:rPr>
                <w:color w:val="000000"/>
              </w:rPr>
            </w:pP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427B8" w14:textId="7E1A0437" w:rsidR="0048180D" w:rsidRDefault="0048180D" w:rsidP="0048180D">
            <w:pPr>
              <w:spacing w:after="0" w:line="240" w:lineRule="auto"/>
              <w:jc w:val="both"/>
              <w:rPr>
                <w:color w:val="000000"/>
              </w:rPr>
            </w:pPr>
            <w:r>
              <w:rPr>
                <w:color w:val="000000"/>
              </w:rPr>
              <w:t>Dieta</w:t>
            </w:r>
          </w:p>
        </w:tc>
        <w:tc>
          <w:tcPr>
            <w:tcW w:w="5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4B2E3" w14:textId="592EA327" w:rsidR="0048180D" w:rsidRDefault="0048180D" w:rsidP="0048180D">
            <w:pPr>
              <w:spacing w:after="0" w:line="240" w:lineRule="auto"/>
              <w:jc w:val="both"/>
              <w:rPr>
                <w:color w:val="000000"/>
              </w:rPr>
            </w:pPr>
            <w:r>
              <w:rPr>
                <w:color w:val="000000"/>
              </w:rPr>
              <w:t>Representa la dieta que debe tener cada especie</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F5774" w14:textId="4590261E" w:rsidR="0048180D" w:rsidRDefault="0048180D" w:rsidP="0048180D">
            <w:pPr>
              <w:spacing w:after="0" w:line="240" w:lineRule="auto"/>
              <w:jc w:val="both"/>
              <w:rPr>
                <w:color w:val="000000"/>
              </w:rPr>
            </w:pPr>
            <w:r w:rsidRPr="00EB589C">
              <w:rPr>
                <w:color w:val="000000"/>
              </w:rPr>
              <w:t>Fuerte</w:t>
            </w:r>
          </w:p>
        </w:tc>
      </w:tr>
      <w:tr w:rsidR="0048180D" w14:paraId="6EB81012" w14:textId="77777777">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D53A9" w14:textId="77777777" w:rsidR="0048180D" w:rsidRDefault="0048180D" w:rsidP="0048180D">
            <w:pPr>
              <w:spacing w:after="0" w:line="240" w:lineRule="auto"/>
              <w:jc w:val="both"/>
              <w:rPr>
                <w:color w:val="000000"/>
              </w:rPr>
            </w:pP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F3669" w14:textId="3474243F" w:rsidR="0048180D" w:rsidRDefault="0048180D" w:rsidP="0048180D">
            <w:pPr>
              <w:spacing w:after="0" w:line="240" w:lineRule="auto"/>
              <w:jc w:val="both"/>
              <w:rPr>
                <w:color w:val="000000"/>
              </w:rPr>
            </w:pPr>
            <w:r>
              <w:rPr>
                <w:color w:val="000000"/>
              </w:rPr>
              <w:t>Hábitat</w:t>
            </w:r>
          </w:p>
        </w:tc>
        <w:tc>
          <w:tcPr>
            <w:tcW w:w="5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4746F1" w14:textId="5959E1F8" w:rsidR="0048180D" w:rsidRDefault="0048180D" w:rsidP="0048180D">
            <w:pPr>
              <w:spacing w:after="0" w:line="240" w:lineRule="auto"/>
              <w:jc w:val="both"/>
              <w:rPr>
                <w:color w:val="000000"/>
              </w:rPr>
            </w:pPr>
            <w:r>
              <w:rPr>
                <w:color w:val="000000"/>
              </w:rPr>
              <w:t xml:space="preserve">Representa los diferentes tipos de hábitats que existen en el zoológico </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795B7F" w14:textId="6A2636C9" w:rsidR="0048180D" w:rsidRDefault="0048180D" w:rsidP="0048180D">
            <w:pPr>
              <w:spacing w:after="0" w:line="240" w:lineRule="auto"/>
              <w:jc w:val="both"/>
              <w:rPr>
                <w:color w:val="000000"/>
              </w:rPr>
            </w:pPr>
            <w:r w:rsidRPr="00EB589C">
              <w:rPr>
                <w:color w:val="000000"/>
              </w:rPr>
              <w:t>Fuerte</w:t>
            </w:r>
          </w:p>
        </w:tc>
      </w:tr>
      <w:tr w:rsidR="0048180D" w14:paraId="24DE3092" w14:textId="77777777">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4D62F9" w14:textId="77777777" w:rsidR="0048180D" w:rsidRDefault="0048180D" w:rsidP="0048180D">
            <w:pPr>
              <w:spacing w:after="0" w:line="240" w:lineRule="auto"/>
              <w:jc w:val="both"/>
              <w:rPr>
                <w:color w:val="000000"/>
              </w:rPr>
            </w:pP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ABB9C" w14:textId="669F464C" w:rsidR="0048180D" w:rsidRDefault="0048180D" w:rsidP="0048180D">
            <w:pPr>
              <w:spacing w:after="0" w:line="240" w:lineRule="auto"/>
              <w:jc w:val="both"/>
              <w:rPr>
                <w:color w:val="000000"/>
              </w:rPr>
            </w:pPr>
            <w:r>
              <w:rPr>
                <w:color w:val="000000"/>
              </w:rPr>
              <w:t>Zona</w:t>
            </w:r>
          </w:p>
        </w:tc>
        <w:tc>
          <w:tcPr>
            <w:tcW w:w="5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5BF849" w14:textId="0C9D6469" w:rsidR="0048180D" w:rsidRDefault="0048180D" w:rsidP="0048180D">
            <w:pPr>
              <w:spacing w:after="0" w:line="240" w:lineRule="auto"/>
              <w:jc w:val="both"/>
              <w:rPr>
                <w:color w:val="000000"/>
              </w:rPr>
            </w:pPr>
            <w:r>
              <w:rPr>
                <w:color w:val="000000"/>
              </w:rPr>
              <w:t xml:space="preserve">Representa las diferentes zonas en las que se encuentran las distintas especies </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50CD3B" w14:textId="3316607B" w:rsidR="0048180D" w:rsidRDefault="0048180D" w:rsidP="0048180D">
            <w:pPr>
              <w:spacing w:after="0" w:line="240" w:lineRule="auto"/>
              <w:jc w:val="both"/>
              <w:rPr>
                <w:color w:val="000000"/>
              </w:rPr>
            </w:pPr>
            <w:r w:rsidRPr="00EB589C">
              <w:rPr>
                <w:color w:val="000000"/>
              </w:rPr>
              <w:t>Fuerte</w:t>
            </w:r>
          </w:p>
        </w:tc>
      </w:tr>
      <w:tr w:rsidR="0048180D" w14:paraId="577CDDD7" w14:textId="77777777">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FA063C" w14:textId="77777777" w:rsidR="0048180D" w:rsidRDefault="0048180D" w:rsidP="0048180D">
            <w:pPr>
              <w:spacing w:after="0" w:line="240" w:lineRule="auto"/>
              <w:jc w:val="both"/>
              <w:rPr>
                <w:color w:val="000000"/>
              </w:rPr>
            </w:pP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E2AA6" w14:textId="5F32FFB1" w:rsidR="0048180D" w:rsidRDefault="0048180D" w:rsidP="0048180D">
            <w:pPr>
              <w:spacing w:after="0" w:line="240" w:lineRule="auto"/>
              <w:jc w:val="both"/>
              <w:rPr>
                <w:color w:val="000000"/>
              </w:rPr>
            </w:pPr>
            <w:r>
              <w:rPr>
                <w:color w:val="000000"/>
              </w:rPr>
              <w:t>Itinerario</w:t>
            </w:r>
          </w:p>
        </w:tc>
        <w:tc>
          <w:tcPr>
            <w:tcW w:w="5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471013" w14:textId="46B8C8B4" w:rsidR="0048180D" w:rsidRDefault="0048180D" w:rsidP="0048180D">
            <w:pPr>
              <w:spacing w:after="0" w:line="240" w:lineRule="auto"/>
              <w:jc w:val="both"/>
              <w:rPr>
                <w:color w:val="000000"/>
              </w:rPr>
            </w:pPr>
            <w:r>
              <w:rPr>
                <w:color w:val="000000"/>
              </w:rPr>
              <w:t>Representa los diferentes itinerarios que ofrece el zoológico a sus visitantes</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4086B6" w14:textId="5C15490C" w:rsidR="0048180D" w:rsidRDefault="0048180D" w:rsidP="0048180D">
            <w:pPr>
              <w:spacing w:after="0" w:line="240" w:lineRule="auto"/>
              <w:jc w:val="both"/>
              <w:rPr>
                <w:color w:val="000000"/>
              </w:rPr>
            </w:pPr>
            <w:r w:rsidRPr="00EB589C">
              <w:rPr>
                <w:color w:val="000000"/>
              </w:rPr>
              <w:t>Fuerte</w:t>
            </w:r>
          </w:p>
        </w:tc>
      </w:tr>
      <w:tr w:rsidR="0048180D" w14:paraId="17A53EC0" w14:textId="77777777">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76642" w14:textId="77777777" w:rsidR="0048180D" w:rsidRDefault="0048180D" w:rsidP="0048180D">
            <w:pPr>
              <w:spacing w:after="0" w:line="240" w:lineRule="auto"/>
              <w:jc w:val="both"/>
              <w:rPr>
                <w:color w:val="000000"/>
              </w:rPr>
            </w:pP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AD40E" w14:textId="42881E6A" w:rsidR="0048180D" w:rsidRDefault="0048180D" w:rsidP="0048180D">
            <w:pPr>
              <w:spacing w:after="0" w:line="240" w:lineRule="auto"/>
              <w:jc w:val="both"/>
              <w:rPr>
                <w:color w:val="000000"/>
              </w:rPr>
            </w:pPr>
            <w:r>
              <w:rPr>
                <w:color w:val="000000"/>
              </w:rPr>
              <w:t>Guia</w:t>
            </w:r>
          </w:p>
        </w:tc>
        <w:tc>
          <w:tcPr>
            <w:tcW w:w="5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A61473" w14:textId="2267347B" w:rsidR="0048180D" w:rsidRDefault="0048180D" w:rsidP="0048180D">
            <w:pPr>
              <w:spacing w:after="0" w:line="240" w:lineRule="auto"/>
              <w:jc w:val="both"/>
              <w:rPr>
                <w:color w:val="000000"/>
              </w:rPr>
            </w:pPr>
            <w:r>
              <w:rPr>
                <w:color w:val="000000"/>
              </w:rPr>
              <w:t>Representa la información de los diferentes guías del zoológico</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B40E3" w14:textId="1A046E67" w:rsidR="0048180D" w:rsidRDefault="0048180D" w:rsidP="0048180D">
            <w:pPr>
              <w:spacing w:after="0" w:line="240" w:lineRule="auto"/>
              <w:jc w:val="both"/>
              <w:rPr>
                <w:color w:val="000000"/>
              </w:rPr>
            </w:pPr>
            <w:r w:rsidRPr="00EB589C">
              <w:rPr>
                <w:color w:val="000000"/>
              </w:rPr>
              <w:t>Fuerte</w:t>
            </w:r>
          </w:p>
        </w:tc>
      </w:tr>
      <w:tr w:rsidR="0048180D" w14:paraId="5F785593" w14:textId="77777777">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51003" w14:textId="77777777" w:rsidR="0048180D" w:rsidRDefault="0048180D" w:rsidP="0048180D">
            <w:pPr>
              <w:spacing w:after="0" w:line="240" w:lineRule="auto"/>
              <w:jc w:val="both"/>
              <w:rPr>
                <w:color w:val="000000"/>
              </w:rPr>
            </w:pP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2408C5" w14:textId="7B039EAC" w:rsidR="0048180D" w:rsidRDefault="0048180D" w:rsidP="0048180D">
            <w:pPr>
              <w:spacing w:after="0" w:line="240" w:lineRule="auto"/>
              <w:jc w:val="both"/>
              <w:rPr>
                <w:color w:val="000000"/>
              </w:rPr>
            </w:pPr>
            <w:r>
              <w:rPr>
                <w:color w:val="000000"/>
              </w:rPr>
              <w:t>Visita</w:t>
            </w:r>
          </w:p>
        </w:tc>
        <w:tc>
          <w:tcPr>
            <w:tcW w:w="5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16AED" w14:textId="4B589083" w:rsidR="0048180D" w:rsidRDefault="0048180D" w:rsidP="0048180D">
            <w:pPr>
              <w:spacing w:after="0" w:line="240" w:lineRule="auto"/>
              <w:jc w:val="both"/>
              <w:rPr>
                <w:color w:val="000000"/>
              </w:rPr>
            </w:pPr>
            <w:r>
              <w:rPr>
                <w:color w:val="000000"/>
              </w:rPr>
              <w:t>Representa el tipo de visita que ofrece el zoológico</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1FB53A" w14:textId="6A84E86D" w:rsidR="0048180D" w:rsidRDefault="0048180D" w:rsidP="0048180D">
            <w:pPr>
              <w:spacing w:after="0" w:line="240" w:lineRule="auto"/>
              <w:jc w:val="both"/>
              <w:rPr>
                <w:color w:val="000000"/>
              </w:rPr>
            </w:pPr>
            <w:r w:rsidRPr="00EB589C">
              <w:rPr>
                <w:color w:val="000000"/>
              </w:rPr>
              <w:t>Fuerte</w:t>
            </w:r>
          </w:p>
        </w:tc>
      </w:tr>
      <w:tr w:rsidR="0048180D" w14:paraId="474154ED" w14:textId="77777777">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7E1A3" w14:textId="77777777" w:rsidR="0048180D" w:rsidRDefault="0048180D" w:rsidP="0048180D">
            <w:pPr>
              <w:spacing w:after="0" w:line="240" w:lineRule="auto"/>
              <w:jc w:val="both"/>
              <w:rPr>
                <w:color w:val="000000"/>
              </w:rPr>
            </w:pP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80002" w14:textId="54EB2857" w:rsidR="0048180D" w:rsidRDefault="0048180D" w:rsidP="0048180D">
            <w:pPr>
              <w:spacing w:after="0" w:line="240" w:lineRule="auto"/>
              <w:jc w:val="both"/>
              <w:rPr>
                <w:color w:val="000000"/>
              </w:rPr>
            </w:pPr>
            <w:r>
              <w:rPr>
                <w:color w:val="000000"/>
              </w:rPr>
              <w:t>Visitante</w:t>
            </w:r>
          </w:p>
        </w:tc>
        <w:tc>
          <w:tcPr>
            <w:tcW w:w="5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525BF" w14:textId="6DE072A4" w:rsidR="0048180D" w:rsidRDefault="0048180D" w:rsidP="0048180D">
            <w:pPr>
              <w:spacing w:after="0" w:line="240" w:lineRule="auto"/>
              <w:jc w:val="both"/>
              <w:rPr>
                <w:color w:val="000000"/>
              </w:rPr>
            </w:pPr>
            <w:r>
              <w:rPr>
                <w:color w:val="000000"/>
              </w:rPr>
              <w:t>Representa los visitantes que tiene el zoológico</w:t>
            </w:r>
          </w:p>
        </w:tc>
        <w:tc>
          <w:tcPr>
            <w:tcW w:w="2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45BBC6" w14:textId="23DDCF27" w:rsidR="0048180D" w:rsidRDefault="0048180D" w:rsidP="0048180D">
            <w:pPr>
              <w:spacing w:after="0" w:line="240" w:lineRule="auto"/>
              <w:jc w:val="both"/>
              <w:rPr>
                <w:color w:val="000000"/>
              </w:rPr>
            </w:pPr>
            <w:r w:rsidRPr="00EB589C">
              <w:rPr>
                <w:color w:val="000000"/>
              </w:rPr>
              <w:t>Fuerte</w:t>
            </w:r>
          </w:p>
        </w:tc>
      </w:tr>
    </w:tbl>
    <w:p w14:paraId="05E2A53F"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p>
    <w:p w14:paraId="62EA1CDA" w14:textId="77777777" w:rsidR="00F54777" w:rsidRDefault="003C26E5">
      <w:r>
        <w:br w:type="page"/>
      </w:r>
    </w:p>
    <w:p w14:paraId="4A61D586" w14:textId="77777777" w:rsidR="00F54777" w:rsidRDefault="00F54777"/>
    <w:p w14:paraId="264958F6"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4"/>
          <w:szCs w:val="24"/>
        </w:rPr>
      </w:pPr>
      <w:r>
        <w:rPr>
          <w:b/>
          <w:sz w:val="24"/>
          <w:szCs w:val="24"/>
        </w:rPr>
        <w:t>Ítem #3: Inventario de Relaciones</w:t>
      </w:r>
    </w:p>
    <w:p w14:paraId="66E6A2B1" w14:textId="77777777" w:rsidR="00F54777" w:rsidRDefault="003C26E5">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Estudiar el enunciado del problema</w:t>
      </w:r>
    </w:p>
    <w:p w14:paraId="38FC4B86" w14:textId="77777777" w:rsidR="00F54777" w:rsidRDefault="003C26E5">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Después de identificar de entidades</w:t>
      </w:r>
    </w:p>
    <w:p w14:paraId="41EA2ABF" w14:textId="77777777" w:rsidR="00F54777" w:rsidRDefault="003C26E5">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Elaborar una lista de relaciones</w:t>
      </w:r>
    </w:p>
    <w:p w14:paraId="4F76BDC6" w14:textId="77777777" w:rsidR="00F54777" w:rsidRDefault="003C26E5">
      <w:pPr>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Nota: estos son los tipos de relaciones: 1:1 (Uno-Uno), 1:N (Uno-Muchos), M:N (Muchos-Muchos)</w:t>
      </w:r>
    </w:p>
    <w:p w14:paraId="195B2D59" w14:textId="77777777" w:rsidR="00F54777" w:rsidRDefault="00F54777"/>
    <w:p w14:paraId="59E76FB2"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r>
        <w:rPr>
          <w:b/>
          <w:sz w:val="24"/>
          <w:szCs w:val="24"/>
        </w:rPr>
        <w:t>Lista de Relaciones</w:t>
      </w:r>
    </w:p>
    <w:p w14:paraId="72F7C7B0" w14:textId="77777777" w:rsidR="00A7625F" w:rsidRDefault="00A7625F">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p w14:paraId="585980E2" w14:textId="77777777" w:rsidR="00D407D1" w:rsidRDefault="00D407D1">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tbl>
      <w:tblPr>
        <w:tblStyle w:val="Style54"/>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
        <w:gridCol w:w="1867"/>
        <w:gridCol w:w="5633"/>
        <w:gridCol w:w="1065"/>
        <w:gridCol w:w="1005"/>
      </w:tblGrid>
      <w:tr w:rsidR="0025312D" w14:paraId="4FD483DF" w14:textId="77777777" w:rsidTr="00D70681">
        <w:tc>
          <w:tcPr>
            <w:tcW w:w="255"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34D71BDF" w14:textId="77777777" w:rsidR="0025312D" w:rsidRDefault="0025312D" w:rsidP="00040A4F">
            <w:pPr>
              <w:spacing w:after="0" w:line="240" w:lineRule="auto"/>
              <w:jc w:val="center"/>
              <w:rPr>
                <w:b/>
                <w:sz w:val="24"/>
                <w:szCs w:val="24"/>
              </w:rPr>
            </w:pPr>
            <w:r>
              <w:rPr>
                <w:b/>
                <w:sz w:val="24"/>
                <w:szCs w:val="24"/>
              </w:rPr>
              <w:t>#</w:t>
            </w:r>
          </w:p>
        </w:tc>
        <w:tc>
          <w:tcPr>
            <w:tcW w:w="1867"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3B5503F7" w14:textId="77777777" w:rsidR="0025312D" w:rsidRDefault="0025312D" w:rsidP="00040A4F">
            <w:pPr>
              <w:spacing w:after="0" w:line="240" w:lineRule="auto"/>
              <w:jc w:val="center"/>
              <w:rPr>
                <w:b/>
                <w:sz w:val="24"/>
                <w:szCs w:val="24"/>
              </w:rPr>
            </w:pPr>
            <w:r>
              <w:rPr>
                <w:b/>
                <w:sz w:val="24"/>
                <w:szCs w:val="24"/>
              </w:rPr>
              <w:t>Relación</w:t>
            </w:r>
          </w:p>
        </w:tc>
        <w:tc>
          <w:tcPr>
            <w:tcW w:w="5633"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4785FF49" w14:textId="77777777" w:rsidR="0025312D" w:rsidRDefault="0025312D" w:rsidP="00040A4F">
            <w:pPr>
              <w:spacing w:after="0" w:line="240" w:lineRule="auto"/>
              <w:jc w:val="center"/>
              <w:rPr>
                <w:b/>
                <w:sz w:val="24"/>
                <w:szCs w:val="24"/>
              </w:rPr>
            </w:pPr>
            <w:r>
              <w:rPr>
                <w:b/>
                <w:sz w:val="24"/>
                <w:szCs w:val="24"/>
              </w:rPr>
              <w:t>Descripción</w:t>
            </w:r>
          </w:p>
        </w:tc>
        <w:tc>
          <w:tcPr>
            <w:tcW w:w="2070"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7A9F6437" w14:textId="77777777" w:rsidR="0025312D" w:rsidRDefault="0025312D" w:rsidP="00040A4F">
            <w:pPr>
              <w:spacing w:after="0" w:line="240" w:lineRule="auto"/>
              <w:jc w:val="center"/>
              <w:rPr>
                <w:b/>
                <w:sz w:val="24"/>
                <w:szCs w:val="24"/>
              </w:rPr>
            </w:pPr>
            <w:r>
              <w:rPr>
                <w:b/>
                <w:sz w:val="24"/>
                <w:szCs w:val="24"/>
              </w:rPr>
              <w:t>Tipo</w:t>
            </w:r>
          </w:p>
        </w:tc>
      </w:tr>
      <w:tr w:rsidR="0028549B" w14:paraId="2727E363" w14:textId="0239326F" w:rsidTr="00D70681">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D3DF73" w14:textId="77777777" w:rsidR="0028549B" w:rsidRDefault="0028549B" w:rsidP="00040A4F">
            <w:pPr>
              <w:spacing w:after="0" w:line="240" w:lineRule="auto"/>
              <w:jc w:val="both"/>
            </w:pPr>
          </w:p>
        </w:tc>
        <w:tc>
          <w:tcPr>
            <w:tcW w:w="1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3005A9" w14:textId="77777777" w:rsidR="0028549B" w:rsidRDefault="0028549B" w:rsidP="00040A4F">
            <w:pPr>
              <w:spacing w:after="0" w:line="240" w:lineRule="auto"/>
              <w:jc w:val="both"/>
            </w:pPr>
            <w:r w:rsidRPr="007C2BE4">
              <w:t>especie_habitat</w:t>
            </w:r>
            <w:r>
              <w:t xml:space="preserve">  </w:t>
            </w:r>
          </w:p>
        </w:tc>
        <w:tc>
          <w:tcPr>
            <w:tcW w:w="56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5F7CA" w14:textId="77777777" w:rsidR="0028549B" w:rsidRDefault="0028549B" w:rsidP="00040A4F">
            <w:pPr>
              <w:spacing w:after="0" w:line="240" w:lineRule="auto"/>
              <w:jc w:val="both"/>
            </w:pPr>
            <w:r w:rsidRPr="00AB4D98">
              <w:t>Una</w:t>
            </w:r>
            <w:r>
              <w:t xml:space="preserve">  </w:t>
            </w:r>
            <w:r w:rsidRPr="00AB4D98">
              <w:t>especie</w:t>
            </w:r>
            <w:r>
              <w:t xml:space="preserve">  </w:t>
            </w:r>
            <w:r w:rsidRPr="00AB4D98">
              <w:t>vive</w:t>
            </w:r>
            <w:r>
              <w:t xml:space="preserve">  </w:t>
            </w:r>
            <w:r w:rsidRPr="00AB4D98">
              <w:t>en</w:t>
            </w:r>
            <w:r>
              <w:t xml:space="preserve">  </w:t>
            </w:r>
            <w:r w:rsidRPr="00AB4D98">
              <w:t>múltiples</w:t>
            </w:r>
            <w:r>
              <w:t xml:space="preserve">  </w:t>
            </w:r>
            <w:r w:rsidRPr="00AB4D98">
              <w:t>hábitats</w:t>
            </w:r>
            <w:r>
              <w:t xml:space="preserve">  </w:t>
            </w:r>
            <w:r w:rsidRPr="00AB4D98">
              <w:t>y</w:t>
            </w:r>
            <w:r>
              <w:t xml:space="preserve">  </w:t>
            </w:r>
            <w:r w:rsidRPr="00AB4D98">
              <w:t>un</w:t>
            </w:r>
            <w:r>
              <w:t xml:space="preserve">  </w:t>
            </w:r>
            <w:r w:rsidRPr="00AB4D98">
              <w:t>hábitat</w:t>
            </w:r>
            <w:r>
              <w:t xml:space="preserve">  </w:t>
            </w:r>
            <w:r w:rsidRPr="00AB4D98">
              <w:t>tiene</w:t>
            </w:r>
            <w:r>
              <w:t xml:space="preserve">  </w:t>
            </w:r>
            <w:r w:rsidRPr="00AB4D98">
              <w:t>múltiples</w:t>
            </w:r>
            <w:r>
              <w:t xml:space="preserve">  </w:t>
            </w:r>
            <w:r w:rsidRPr="00AB4D98">
              <w:t>especies.</w:t>
            </w:r>
          </w:p>
        </w:tc>
        <w:tc>
          <w:tcPr>
            <w:tcW w:w="1065" w:type="dxa"/>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14:paraId="270FE098" w14:textId="008330F0" w:rsidR="0028549B" w:rsidRDefault="0028549B" w:rsidP="00040A4F">
            <w:pPr>
              <w:tabs>
                <w:tab w:val="right" w:pos="1854"/>
              </w:tabs>
              <w:spacing w:after="0" w:line="240" w:lineRule="auto"/>
              <w:jc w:val="both"/>
            </w:pPr>
            <w:r>
              <w:t xml:space="preserve">      1:N</w:t>
            </w:r>
          </w:p>
        </w:tc>
        <w:tc>
          <w:tcPr>
            <w:tcW w:w="1005" w:type="dxa"/>
            <w:tcBorders>
              <w:top w:val="single" w:sz="4" w:space="0" w:color="000000"/>
              <w:left w:val="single" w:sz="4" w:space="0" w:color="auto"/>
              <w:bottom w:val="single" w:sz="4" w:space="0" w:color="000000"/>
              <w:right w:val="single" w:sz="4" w:space="0" w:color="000000"/>
            </w:tcBorders>
          </w:tcPr>
          <w:p w14:paraId="6750821F" w14:textId="77777777" w:rsidR="0028549B" w:rsidRDefault="0028549B" w:rsidP="0028549B">
            <w:pPr>
              <w:tabs>
                <w:tab w:val="right" w:pos="1854"/>
              </w:tabs>
              <w:spacing w:after="0" w:line="240" w:lineRule="auto"/>
              <w:ind w:left="342"/>
              <w:jc w:val="both"/>
            </w:pPr>
            <w:r>
              <w:t>1:N</w:t>
            </w:r>
          </w:p>
        </w:tc>
      </w:tr>
      <w:tr w:rsidR="0028549B" w14:paraId="072E74F2" w14:textId="2A3183E4" w:rsidTr="00D70681">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B2156" w14:textId="77777777" w:rsidR="0028549B" w:rsidRDefault="0028549B" w:rsidP="00040A4F">
            <w:pPr>
              <w:spacing w:after="0" w:line="240" w:lineRule="auto"/>
              <w:jc w:val="both"/>
            </w:pPr>
          </w:p>
        </w:tc>
        <w:tc>
          <w:tcPr>
            <w:tcW w:w="1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4AA7F3" w14:textId="77777777" w:rsidR="0028549B" w:rsidRDefault="0028549B" w:rsidP="00040A4F">
            <w:pPr>
              <w:spacing w:after="0" w:line="240" w:lineRule="auto"/>
              <w:jc w:val="both"/>
            </w:pPr>
            <w:r w:rsidRPr="002A0C7F">
              <w:t>especie_zona</w:t>
            </w:r>
            <w:r>
              <w:t xml:space="preserve">  </w:t>
            </w:r>
          </w:p>
        </w:tc>
        <w:tc>
          <w:tcPr>
            <w:tcW w:w="56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19E899" w14:textId="77777777" w:rsidR="0028549B" w:rsidRDefault="0028549B" w:rsidP="00040A4F">
            <w:pPr>
              <w:spacing w:after="0" w:line="240" w:lineRule="auto"/>
              <w:jc w:val="both"/>
            </w:pPr>
            <w:r w:rsidRPr="00081811">
              <w:t>Una</w:t>
            </w:r>
            <w:r>
              <w:t xml:space="preserve">  </w:t>
            </w:r>
            <w:r w:rsidRPr="00081811">
              <w:t>zona</w:t>
            </w:r>
            <w:r>
              <w:t xml:space="preserve">  </w:t>
            </w:r>
            <w:r w:rsidRPr="00081811">
              <w:t>tiene</w:t>
            </w:r>
            <w:r>
              <w:t xml:space="preserve">  </w:t>
            </w:r>
            <w:r w:rsidRPr="00081811">
              <w:t>muchas</w:t>
            </w:r>
            <w:r>
              <w:t xml:space="preserve">  </w:t>
            </w:r>
            <w:r w:rsidRPr="00081811">
              <w:t>especies,</w:t>
            </w:r>
            <w:r>
              <w:t xml:space="preserve">  </w:t>
            </w:r>
            <w:r w:rsidRPr="00081811">
              <w:t>pero</w:t>
            </w:r>
            <w:r>
              <w:t xml:space="preserve">  </w:t>
            </w:r>
            <w:r w:rsidRPr="00081811">
              <w:t>cada</w:t>
            </w:r>
            <w:r>
              <w:t xml:space="preserve">  </w:t>
            </w:r>
            <w:r w:rsidRPr="00081811">
              <w:t>especie</w:t>
            </w:r>
            <w:r>
              <w:t xml:space="preserve">  </w:t>
            </w:r>
            <w:r w:rsidRPr="00081811">
              <w:t>está</w:t>
            </w:r>
            <w:r>
              <w:t xml:space="preserve">  </w:t>
            </w:r>
            <w:r w:rsidRPr="00081811">
              <w:t>en</w:t>
            </w:r>
            <w:r>
              <w:t xml:space="preserve">  </w:t>
            </w:r>
            <w:r w:rsidRPr="00081811">
              <w:t>una</w:t>
            </w:r>
            <w:r>
              <w:t xml:space="preserve">  </w:t>
            </w:r>
            <w:r w:rsidRPr="00081811">
              <w:t>sola</w:t>
            </w:r>
            <w:r>
              <w:t xml:space="preserve">  </w:t>
            </w:r>
            <w:r w:rsidRPr="00081811">
              <w:t>zona.</w:t>
            </w:r>
          </w:p>
        </w:tc>
        <w:tc>
          <w:tcPr>
            <w:tcW w:w="1065" w:type="dxa"/>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14:paraId="00FD0ED3" w14:textId="0E8A1C64" w:rsidR="0028549B" w:rsidRDefault="0028549B" w:rsidP="00040A4F">
            <w:pPr>
              <w:spacing w:after="0" w:line="240" w:lineRule="auto"/>
              <w:jc w:val="both"/>
            </w:pPr>
            <w:r>
              <w:t xml:space="preserve">      1:N</w:t>
            </w:r>
          </w:p>
        </w:tc>
        <w:tc>
          <w:tcPr>
            <w:tcW w:w="1005" w:type="dxa"/>
            <w:tcBorders>
              <w:top w:val="single" w:sz="4" w:space="0" w:color="000000"/>
              <w:left w:val="single" w:sz="4" w:space="0" w:color="auto"/>
              <w:bottom w:val="single" w:sz="4" w:space="0" w:color="000000"/>
              <w:right w:val="single" w:sz="4" w:space="0" w:color="000000"/>
            </w:tcBorders>
          </w:tcPr>
          <w:p w14:paraId="489D7D05" w14:textId="77777777" w:rsidR="0028549B" w:rsidRDefault="0028549B" w:rsidP="0028549B">
            <w:pPr>
              <w:spacing w:after="0" w:line="240" w:lineRule="auto"/>
              <w:ind w:left="342"/>
              <w:jc w:val="both"/>
            </w:pPr>
            <w:r>
              <w:t>1:1</w:t>
            </w:r>
          </w:p>
        </w:tc>
      </w:tr>
      <w:tr w:rsidR="0028549B" w14:paraId="55CACF9E" w14:textId="05F6C97B" w:rsidTr="00D70681">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9158D" w14:textId="77777777" w:rsidR="0028549B" w:rsidRDefault="0028549B" w:rsidP="00040A4F">
            <w:pPr>
              <w:spacing w:after="0" w:line="240" w:lineRule="auto"/>
              <w:jc w:val="both"/>
            </w:pPr>
          </w:p>
        </w:tc>
        <w:tc>
          <w:tcPr>
            <w:tcW w:w="1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CC7297" w14:textId="77777777" w:rsidR="0028549B" w:rsidRDefault="0028549B" w:rsidP="00040A4F">
            <w:pPr>
              <w:spacing w:after="0" w:line="240" w:lineRule="auto"/>
              <w:jc w:val="both"/>
            </w:pPr>
            <w:r w:rsidRPr="00780B70">
              <w:t>Itinerario_zona</w:t>
            </w:r>
            <w:r>
              <w:t xml:space="preserve">  </w:t>
            </w:r>
          </w:p>
        </w:tc>
        <w:tc>
          <w:tcPr>
            <w:tcW w:w="56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54DB11" w14:textId="77777777" w:rsidR="0028549B" w:rsidRDefault="0028549B" w:rsidP="00040A4F">
            <w:pPr>
              <w:spacing w:after="0" w:line="240" w:lineRule="auto"/>
              <w:jc w:val="both"/>
            </w:pPr>
            <w:r w:rsidRPr="00780B70">
              <w:t>Un</w:t>
            </w:r>
            <w:r>
              <w:t xml:space="preserve">  </w:t>
            </w:r>
            <w:r w:rsidRPr="00780B70">
              <w:t>itinerario</w:t>
            </w:r>
            <w:r>
              <w:t xml:space="preserve">  </w:t>
            </w:r>
            <w:r w:rsidRPr="00780B70">
              <w:t>pasa</w:t>
            </w:r>
            <w:r>
              <w:t xml:space="preserve">  </w:t>
            </w:r>
            <w:r w:rsidRPr="00780B70">
              <w:t>por</w:t>
            </w:r>
            <w:r>
              <w:t xml:space="preserve">  </w:t>
            </w:r>
            <w:r w:rsidRPr="00780B70">
              <w:t>varias</w:t>
            </w:r>
            <w:r>
              <w:t xml:space="preserve">  </w:t>
            </w:r>
            <w:r w:rsidRPr="00780B70">
              <w:t>zonas</w:t>
            </w:r>
            <w:r>
              <w:t xml:space="preserve">  </w:t>
            </w:r>
            <w:r w:rsidRPr="00780B70">
              <w:t>y</w:t>
            </w:r>
            <w:r>
              <w:t xml:space="preserve">  </w:t>
            </w:r>
            <w:r w:rsidRPr="00780B70">
              <w:t>una</w:t>
            </w:r>
            <w:r>
              <w:t xml:space="preserve">  </w:t>
            </w:r>
            <w:r w:rsidRPr="00780B70">
              <w:t>zona</w:t>
            </w:r>
            <w:r>
              <w:t xml:space="preserve">  </w:t>
            </w:r>
            <w:r w:rsidRPr="00780B70">
              <w:t>es</w:t>
            </w:r>
            <w:r>
              <w:t xml:space="preserve">  </w:t>
            </w:r>
            <w:r w:rsidRPr="00780B70">
              <w:t>parte</w:t>
            </w:r>
            <w:r>
              <w:t xml:space="preserve">  </w:t>
            </w:r>
            <w:r w:rsidRPr="00780B70">
              <w:t>de</w:t>
            </w:r>
            <w:r>
              <w:t xml:space="preserve">  </w:t>
            </w:r>
            <w:r w:rsidRPr="00780B70">
              <w:t>varios</w:t>
            </w:r>
            <w:r>
              <w:t xml:space="preserve">  </w:t>
            </w:r>
            <w:r w:rsidRPr="00780B70">
              <w:t>itinerarios.</w:t>
            </w:r>
          </w:p>
        </w:tc>
        <w:tc>
          <w:tcPr>
            <w:tcW w:w="1065" w:type="dxa"/>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14:paraId="6264F2FD" w14:textId="367CBDF2" w:rsidR="0028549B" w:rsidRDefault="0028549B" w:rsidP="00040A4F">
            <w:pPr>
              <w:spacing w:after="0" w:line="240" w:lineRule="auto"/>
              <w:jc w:val="both"/>
            </w:pPr>
            <w:r>
              <w:t xml:space="preserve">      1:N</w:t>
            </w:r>
          </w:p>
        </w:tc>
        <w:tc>
          <w:tcPr>
            <w:tcW w:w="1005" w:type="dxa"/>
            <w:tcBorders>
              <w:top w:val="single" w:sz="4" w:space="0" w:color="000000"/>
              <w:left w:val="single" w:sz="4" w:space="0" w:color="auto"/>
              <w:bottom w:val="single" w:sz="4" w:space="0" w:color="000000"/>
              <w:right w:val="single" w:sz="4" w:space="0" w:color="000000"/>
            </w:tcBorders>
          </w:tcPr>
          <w:p w14:paraId="679C2549" w14:textId="4E4F1B58" w:rsidR="0028549B" w:rsidRDefault="00643D9B" w:rsidP="00CE3D1E">
            <w:pPr>
              <w:spacing w:after="0" w:line="240" w:lineRule="auto"/>
              <w:jc w:val="both"/>
            </w:pPr>
            <w:r>
              <w:t xml:space="preserve">      </w:t>
            </w:r>
            <w:r w:rsidR="0028549B">
              <w:t xml:space="preserve">1:N                  </w:t>
            </w:r>
          </w:p>
        </w:tc>
      </w:tr>
      <w:tr w:rsidR="0028549B" w14:paraId="4EA5F177" w14:textId="6B912113" w:rsidTr="00D70681">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8BB5F7" w14:textId="77777777" w:rsidR="0028549B" w:rsidRDefault="0028549B" w:rsidP="00040A4F">
            <w:pPr>
              <w:spacing w:after="0" w:line="240" w:lineRule="auto"/>
              <w:jc w:val="both"/>
            </w:pPr>
          </w:p>
        </w:tc>
        <w:tc>
          <w:tcPr>
            <w:tcW w:w="1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D0AF34" w14:textId="77777777" w:rsidR="0028549B" w:rsidRDefault="0028549B" w:rsidP="00040A4F">
            <w:pPr>
              <w:spacing w:after="0" w:line="240" w:lineRule="auto"/>
              <w:jc w:val="both"/>
            </w:pPr>
            <w:r w:rsidRPr="00482C75">
              <w:t>guia_itinerario</w:t>
            </w:r>
            <w:r>
              <w:t xml:space="preserve">  </w:t>
            </w:r>
          </w:p>
        </w:tc>
        <w:tc>
          <w:tcPr>
            <w:tcW w:w="56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E3C00" w14:textId="77777777" w:rsidR="0028549B" w:rsidRDefault="0028549B" w:rsidP="00040A4F">
            <w:pPr>
              <w:spacing w:after="0" w:line="240" w:lineRule="auto"/>
              <w:jc w:val="both"/>
            </w:pPr>
            <w:r w:rsidRPr="00482C75">
              <w:t>Un</w:t>
            </w:r>
            <w:r>
              <w:t xml:space="preserve">  </w:t>
            </w:r>
            <w:r w:rsidRPr="00482C75">
              <w:t>guía</w:t>
            </w:r>
            <w:r>
              <w:t xml:space="preserve">  </w:t>
            </w:r>
            <w:r w:rsidRPr="00482C75">
              <w:t>puede</w:t>
            </w:r>
            <w:r>
              <w:t xml:space="preserve">  </w:t>
            </w:r>
            <w:r w:rsidRPr="00482C75">
              <w:t>llevar</w:t>
            </w:r>
            <w:r>
              <w:t xml:space="preserve">  </w:t>
            </w:r>
            <w:r w:rsidRPr="00482C75">
              <w:t>varios</w:t>
            </w:r>
            <w:r>
              <w:t xml:space="preserve">  </w:t>
            </w:r>
            <w:r w:rsidRPr="00482C75">
              <w:t>itinerarios</w:t>
            </w:r>
            <w:r>
              <w:t xml:space="preserve">  </w:t>
            </w:r>
            <w:r w:rsidRPr="00482C75">
              <w:t>y</w:t>
            </w:r>
            <w:r>
              <w:t xml:space="preserve">  </w:t>
            </w:r>
            <w:r w:rsidRPr="00482C75">
              <w:t>un</w:t>
            </w:r>
            <w:r>
              <w:t xml:space="preserve">  </w:t>
            </w:r>
            <w:r w:rsidRPr="00482C75">
              <w:t>itinerario</w:t>
            </w:r>
            <w:r>
              <w:t xml:space="preserve">  </w:t>
            </w:r>
            <w:r w:rsidRPr="00482C75">
              <w:t>puede</w:t>
            </w:r>
            <w:r>
              <w:t xml:space="preserve">  </w:t>
            </w:r>
            <w:r w:rsidRPr="00482C75">
              <w:t>tener</w:t>
            </w:r>
            <w:r>
              <w:t xml:space="preserve">  </w:t>
            </w:r>
            <w:r w:rsidRPr="00482C75">
              <w:t>varios</w:t>
            </w:r>
            <w:r>
              <w:t xml:space="preserve">  </w:t>
            </w:r>
            <w:r w:rsidRPr="00482C75">
              <w:t>guías.</w:t>
            </w:r>
          </w:p>
        </w:tc>
        <w:tc>
          <w:tcPr>
            <w:tcW w:w="1065" w:type="dxa"/>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14:paraId="02B0AB3D" w14:textId="1CD84685" w:rsidR="0028549B" w:rsidRDefault="0028549B" w:rsidP="00040A4F">
            <w:pPr>
              <w:spacing w:after="0" w:line="240" w:lineRule="auto"/>
              <w:jc w:val="both"/>
            </w:pPr>
            <w:r>
              <w:t xml:space="preserve">      1:N</w:t>
            </w:r>
          </w:p>
        </w:tc>
        <w:tc>
          <w:tcPr>
            <w:tcW w:w="1005" w:type="dxa"/>
            <w:tcBorders>
              <w:top w:val="single" w:sz="4" w:space="0" w:color="000000"/>
              <w:left w:val="single" w:sz="4" w:space="0" w:color="auto"/>
              <w:bottom w:val="single" w:sz="4" w:space="0" w:color="000000"/>
              <w:right w:val="single" w:sz="4" w:space="0" w:color="000000"/>
            </w:tcBorders>
          </w:tcPr>
          <w:p w14:paraId="39AED535" w14:textId="77777777" w:rsidR="0028549B" w:rsidRDefault="0028549B" w:rsidP="0028549B">
            <w:pPr>
              <w:spacing w:after="0" w:line="240" w:lineRule="auto"/>
              <w:ind w:left="342"/>
              <w:jc w:val="both"/>
            </w:pPr>
            <w:r>
              <w:t xml:space="preserve">1:N                  </w:t>
            </w:r>
          </w:p>
        </w:tc>
      </w:tr>
      <w:tr w:rsidR="0028549B" w14:paraId="04DF239E" w14:textId="3083AEEF" w:rsidTr="00D70681">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2D45D0" w14:textId="77777777" w:rsidR="0028549B" w:rsidRDefault="0028549B" w:rsidP="00040A4F">
            <w:pPr>
              <w:spacing w:after="0" w:line="240" w:lineRule="auto"/>
              <w:jc w:val="both"/>
            </w:pPr>
          </w:p>
        </w:tc>
        <w:tc>
          <w:tcPr>
            <w:tcW w:w="1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C1668" w14:textId="77777777" w:rsidR="0028549B" w:rsidRDefault="0028549B" w:rsidP="00040A4F">
            <w:pPr>
              <w:spacing w:after="0" w:line="240" w:lineRule="auto"/>
              <w:jc w:val="both"/>
            </w:pPr>
            <w:r w:rsidRPr="00CE346E">
              <w:t>cuidador_especie</w:t>
            </w:r>
            <w:r>
              <w:t xml:space="preserve">  </w:t>
            </w:r>
          </w:p>
        </w:tc>
        <w:tc>
          <w:tcPr>
            <w:tcW w:w="56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543F18" w14:textId="77777777" w:rsidR="0028549B" w:rsidRDefault="0028549B" w:rsidP="00040A4F">
            <w:pPr>
              <w:spacing w:after="0" w:line="240" w:lineRule="auto"/>
              <w:jc w:val="both"/>
            </w:pPr>
            <w:r w:rsidRPr="007C4B11">
              <w:t>Un</w:t>
            </w:r>
            <w:r>
              <w:t xml:space="preserve">  </w:t>
            </w:r>
            <w:r w:rsidRPr="007C4B11">
              <w:t>cuidador</w:t>
            </w:r>
            <w:r>
              <w:t xml:space="preserve">  </w:t>
            </w:r>
            <w:r w:rsidRPr="007C4B11">
              <w:t>cuida</w:t>
            </w:r>
            <w:r>
              <w:t xml:space="preserve">  </w:t>
            </w:r>
            <w:r w:rsidRPr="007C4B11">
              <w:t>varias</w:t>
            </w:r>
            <w:r>
              <w:t xml:space="preserve">  </w:t>
            </w:r>
            <w:r w:rsidRPr="007C4B11">
              <w:t>especies</w:t>
            </w:r>
            <w:r>
              <w:t xml:space="preserve">  </w:t>
            </w:r>
            <w:r w:rsidRPr="007C4B11">
              <w:t>y</w:t>
            </w:r>
            <w:r>
              <w:t xml:space="preserve">  </w:t>
            </w:r>
            <w:r w:rsidRPr="007C4B11">
              <w:t>una</w:t>
            </w:r>
            <w:r>
              <w:t xml:space="preserve">  </w:t>
            </w:r>
            <w:r w:rsidRPr="007C4B11">
              <w:t>especie</w:t>
            </w:r>
            <w:r>
              <w:t xml:space="preserve">  </w:t>
            </w:r>
            <w:r w:rsidRPr="007C4B11">
              <w:t>puede</w:t>
            </w:r>
            <w:r>
              <w:t xml:space="preserve">  </w:t>
            </w:r>
            <w:r w:rsidRPr="007C4B11">
              <w:t>tener</w:t>
            </w:r>
            <w:r>
              <w:t xml:space="preserve">  </w:t>
            </w:r>
            <w:r w:rsidRPr="007C4B11">
              <w:t>varios</w:t>
            </w:r>
            <w:r>
              <w:t xml:space="preserve">  </w:t>
            </w:r>
            <w:r w:rsidRPr="007C4B11">
              <w:t>cuidadores.</w:t>
            </w:r>
          </w:p>
        </w:tc>
        <w:tc>
          <w:tcPr>
            <w:tcW w:w="1065" w:type="dxa"/>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14:paraId="7F052EBE" w14:textId="36BF7F79" w:rsidR="0028549B" w:rsidRDefault="0028549B" w:rsidP="00040A4F">
            <w:pPr>
              <w:spacing w:after="0" w:line="240" w:lineRule="auto"/>
              <w:jc w:val="both"/>
            </w:pPr>
            <w:r>
              <w:t xml:space="preserve">      1:N</w:t>
            </w:r>
          </w:p>
        </w:tc>
        <w:tc>
          <w:tcPr>
            <w:tcW w:w="1005" w:type="dxa"/>
            <w:tcBorders>
              <w:top w:val="single" w:sz="4" w:space="0" w:color="000000"/>
              <w:left w:val="single" w:sz="4" w:space="0" w:color="auto"/>
              <w:bottom w:val="single" w:sz="4" w:space="0" w:color="000000"/>
              <w:right w:val="single" w:sz="4" w:space="0" w:color="000000"/>
            </w:tcBorders>
          </w:tcPr>
          <w:p w14:paraId="46DAC337" w14:textId="77777777" w:rsidR="0028549B" w:rsidRDefault="0028549B" w:rsidP="0028549B">
            <w:pPr>
              <w:spacing w:after="0" w:line="240" w:lineRule="auto"/>
              <w:ind w:left="342"/>
              <w:jc w:val="both"/>
            </w:pPr>
            <w:r>
              <w:t xml:space="preserve">1:N                    </w:t>
            </w:r>
          </w:p>
        </w:tc>
      </w:tr>
      <w:tr w:rsidR="0028549B" w14:paraId="20B79723" w14:textId="2D51EA26" w:rsidTr="00D70681">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609C9" w14:textId="77777777" w:rsidR="0028549B" w:rsidRDefault="0028549B" w:rsidP="00040A4F">
            <w:pPr>
              <w:spacing w:after="0" w:line="240" w:lineRule="auto"/>
              <w:jc w:val="both"/>
            </w:pPr>
          </w:p>
        </w:tc>
        <w:tc>
          <w:tcPr>
            <w:tcW w:w="1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92565D" w14:textId="77777777" w:rsidR="0028549B" w:rsidRDefault="0028549B" w:rsidP="00040A4F">
            <w:pPr>
              <w:spacing w:after="0" w:line="240" w:lineRule="auto"/>
              <w:jc w:val="both"/>
            </w:pPr>
            <w:r>
              <w:t>e</w:t>
            </w:r>
            <w:r w:rsidRPr="007C4B11">
              <w:t>specie_animal</w:t>
            </w:r>
            <w:r>
              <w:t xml:space="preserve">  </w:t>
            </w:r>
          </w:p>
        </w:tc>
        <w:tc>
          <w:tcPr>
            <w:tcW w:w="56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7E874" w14:textId="77777777" w:rsidR="0028549B" w:rsidRDefault="0028549B" w:rsidP="00040A4F">
            <w:pPr>
              <w:spacing w:after="0" w:line="240" w:lineRule="auto"/>
              <w:jc w:val="both"/>
            </w:pPr>
            <w:r w:rsidRPr="00FE01A8">
              <w:t>Una</w:t>
            </w:r>
            <w:r>
              <w:t xml:space="preserve">  </w:t>
            </w:r>
            <w:r w:rsidRPr="00FE01A8">
              <w:t>especie</w:t>
            </w:r>
            <w:r>
              <w:t xml:space="preserve">  </w:t>
            </w:r>
            <w:r w:rsidRPr="00FE01A8">
              <w:t>tiene</w:t>
            </w:r>
            <w:r>
              <w:t xml:space="preserve">  </w:t>
            </w:r>
            <w:r w:rsidRPr="00FE01A8">
              <w:t>muchos</w:t>
            </w:r>
            <w:r>
              <w:t xml:space="preserve">  </w:t>
            </w:r>
            <w:r w:rsidRPr="00FE01A8">
              <w:t>animales,</w:t>
            </w:r>
            <w:r>
              <w:t xml:space="preserve">  </w:t>
            </w:r>
            <w:r w:rsidRPr="00FE01A8">
              <w:t>pero</w:t>
            </w:r>
            <w:r>
              <w:t xml:space="preserve">  </w:t>
            </w:r>
            <w:r w:rsidRPr="00FE01A8">
              <w:t>un</w:t>
            </w:r>
            <w:r>
              <w:t xml:space="preserve">  </w:t>
            </w:r>
            <w:r w:rsidRPr="00FE01A8">
              <w:t>animal</w:t>
            </w:r>
            <w:r>
              <w:t xml:space="preserve">  </w:t>
            </w:r>
            <w:r w:rsidRPr="00FE01A8">
              <w:t>pertenece</w:t>
            </w:r>
            <w:r>
              <w:t xml:space="preserve">  </w:t>
            </w:r>
            <w:r w:rsidRPr="00FE01A8">
              <w:t>a</w:t>
            </w:r>
            <w:r>
              <w:t xml:space="preserve">  </w:t>
            </w:r>
            <w:r w:rsidRPr="00FE01A8">
              <w:t>una</w:t>
            </w:r>
            <w:r>
              <w:t xml:space="preserve">  </w:t>
            </w:r>
            <w:r w:rsidRPr="00FE01A8">
              <w:t>sola</w:t>
            </w:r>
            <w:r>
              <w:t xml:space="preserve">  </w:t>
            </w:r>
            <w:r w:rsidRPr="00FE01A8">
              <w:t>especie.</w:t>
            </w:r>
          </w:p>
        </w:tc>
        <w:tc>
          <w:tcPr>
            <w:tcW w:w="1065" w:type="dxa"/>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14:paraId="576D8C98" w14:textId="607FAF0A" w:rsidR="0028549B" w:rsidRDefault="0028549B" w:rsidP="00040A4F">
            <w:pPr>
              <w:spacing w:after="0" w:line="240" w:lineRule="auto"/>
              <w:jc w:val="both"/>
            </w:pPr>
            <w:r>
              <w:t xml:space="preserve">       1:1</w:t>
            </w:r>
          </w:p>
        </w:tc>
        <w:tc>
          <w:tcPr>
            <w:tcW w:w="1005" w:type="dxa"/>
            <w:tcBorders>
              <w:top w:val="single" w:sz="4" w:space="0" w:color="000000"/>
              <w:left w:val="single" w:sz="4" w:space="0" w:color="auto"/>
              <w:bottom w:val="single" w:sz="4" w:space="0" w:color="000000"/>
              <w:right w:val="single" w:sz="4" w:space="0" w:color="000000"/>
            </w:tcBorders>
          </w:tcPr>
          <w:p w14:paraId="3A90748C" w14:textId="77777777" w:rsidR="0028549B" w:rsidRDefault="0028549B" w:rsidP="0028549B">
            <w:pPr>
              <w:spacing w:after="0" w:line="240" w:lineRule="auto"/>
              <w:ind w:left="357"/>
              <w:jc w:val="both"/>
            </w:pPr>
            <w:r>
              <w:t>1:N</w:t>
            </w:r>
          </w:p>
        </w:tc>
      </w:tr>
      <w:tr w:rsidR="0028549B" w14:paraId="2146B356" w14:textId="5FD6E691" w:rsidTr="00D70681">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DCD1E" w14:textId="77777777" w:rsidR="0028549B" w:rsidRDefault="0028549B" w:rsidP="00040A4F">
            <w:pPr>
              <w:spacing w:after="0" w:line="240" w:lineRule="auto"/>
              <w:jc w:val="both"/>
            </w:pPr>
          </w:p>
        </w:tc>
        <w:tc>
          <w:tcPr>
            <w:tcW w:w="1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2C299" w14:textId="77777777" w:rsidR="0028549B" w:rsidRDefault="0028549B" w:rsidP="00040A4F">
            <w:pPr>
              <w:spacing w:after="0" w:line="240" w:lineRule="auto"/>
              <w:jc w:val="both"/>
            </w:pPr>
            <w:r>
              <w:t>p</w:t>
            </w:r>
            <w:r w:rsidRPr="004017CA">
              <w:t>rocedencia_animal</w:t>
            </w:r>
            <w:r>
              <w:t xml:space="preserve"> </w:t>
            </w:r>
          </w:p>
        </w:tc>
        <w:tc>
          <w:tcPr>
            <w:tcW w:w="56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906B75" w14:textId="77777777" w:rsidR="0028549B" w:rsidRDefault="0028549B" w:rsidP="00040A4F">
            <w:pPr>
              <w:spacing w:after="0" w:line="240" w:lineRule="auto"/>
              <w:jc w:val="both"/>
            </w:pPr>
            <w:r w:rsidRPr="000D7A44">
              <w:t>Una</w:t>
            </w:r>
            <w:r>
              <w:t xml:space="preserve">  </w:t>
            </w:r>
            <w:r w:rsidRPr="000D7A44">
              <w:t>procedencia</w:t>
            </w:r>
            <w:r>
              <w:t xml:space="preserve">  </w:t>
            </w:r>
            <w:r w:rsidRPr="000D7A44">
              <w:t>tiene</w:t>
            </w:r>
            <w:r>
              <w:t xml:space="preserve">  </w:t>
            </w:r>
            <w:r w:rsidRPr="000D7A44">
              <w:t>muchos</w:t>
            </w:r>
            <w:r>
              <w:t xml:space="preserve">  </w:t>
            </w:r>
            <w:r w:rsidRPr="000D7A44">
              <w:t>animales,</w:t>
            </w:r>
            <w:r>
              <w:t xml:space="preserve">  </w:t>
            </w:r>
            <w:r w:rsidRPr="000D7A44">
              <w:t>pero</w:t>
            </w:r>
            <w:r>
              <w:t xml:space="preserve">  </w:t>
            </w:r>
            <w:r w:rsidRPr="000D7A44">
              <w:t>un</w:t>
            </w:r>
            <w:r>
              <w:t xml:space="preserve">  </w:t>
            </w:r>
            <w:r w:rsidRPr="000D7A44">
              <w:t>animal</w:t>
            </w:r>
            <w:r>
              <w:t xml:space="preserve">  </w:t>
            </w:r>
            <w:r w:rsidRPr="000D7A44">
              <w:t>tiene</w:t>
            </w:r>
            <w:r>
              <w:t xml:space="preserve">  </w:t>
            </w:r>
            <w:r w:rsidRPr="000D7A44">
              <w:t>una</w:t>
            </w:r>
            <w:r>
              <w:t xml:space="preserve">  </w:t>
            </w:r>
            <w:r w:rsidRPr="000D7A44">
              <w:t>sola</w:t>
            </w:r>
            <w:r>
              <w:t xml:space="preserve">  </w:t>
            </w:r>
            <w:r w:rsidRPr="000D7A44">
              <w:t>procedencia.</w:t>
            </w:r>
          </w:p>
        </w:tc>
        <w:tc>
          <w:tcPr>
            <w:tcW w:w="1065" w:type="dxa"/>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14:paraId="3D77355B" w14:textId="364B80AE" w:rsidR="0028549B" w:rsidRDefault="0028549B" w:rsidP="00040A4F">
            <w:pPr>
              <w:spacing w:after="0" w:line="240" w:lineRule="auto"/>
              <w:jc w:val="both"/>
            </w:pPr>
            <w:r>
              <w:t xml:space="preserve">       1:1</w:t>
            </w:r>
          </w:p>
        </w:tc>
        <w:tc>
          <w:tcPr>
            <w:tcW w:w="1005" w:type="dxa"/>
            <w:tcBorders>
              <w:top w:val="single" w:sz="4" w:space="0" w:color="000000"/>
              <w:left w:val="single" w:sz="4" w:space="0" w:color="auto"/>
              <w:bottom w:val="single" w:sz="4" w:space="0" w:color="000000"/>
              <w:right w:val="single" w:sz="4" w:space="0" w:color="000000"/>
            </w:tcBorders>
          </w:tcPr>
          <w:p w14:paraId="52582B0E" w14:textId="7CAF1484" w:rsidR="0028549B" w:rsidRDefault="00880494" w:rsidP="00880494">
            <w:pPr>
              <w:spacing w:after="0" w:line="240" w:lineRule="auto"/>
              <w:jc w:val="both"/>
            </w:pPr>
            <w:r>
              <w:t xml:space="preserve">       </w:t>
            </w:r>
            <w:r w:rsidR="0028549B">
              <w:t>1:N</w:t>
            </w:r>
          </w:p>
        </w:tc>
      </w:tr>
      <w:tr w:rsidR="0028549B" w14:paraId="374FD121" w14:textId="42E48392" w:rsidTr="00D70681">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5AA476" w14:textId="77777777" w:rsidR="0028549B" w:rsidRDefault="0028549B" w:rsidP="00040A4F">
            <w:pPr>
              <w:spacing w:after="0" w:line="240" w:lineRule="auto"/>
              <w:jc w:val="both"/>
            </w:pPr>
          </w:p>
        </w:tc>
        <w:tc>
          <w:tcPr>
            <w:tcW w:w="1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421E1" w14:textId="77777777" w:rsidR="0028549B" w:rsidRDefault="0028549B" w:rsidP="00040A4F">
            <w:pPr>
              <w:spacing w:after="0" w:line="240" w:lineRule="auto"/>
              <w:jc w:val="both"/>
            </w:pPr>
            <w:r>
              <w:t>d</w:t>
            </w:r>
            <w:r w:rsidRPr="000E6067">
              <w:t>ieta_animal</w:t>
            </w:r>
            <w:r>
              <w:t xml:space="preserve">  </w:t>
            </w:r>
          </w:p>
        </w:tc>
        <w:tc>
          <w:tcPr>
            <w:tcW w:w="56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747481" w14:textId="77777777" w:rsidR="0028549B" w:rsidRDefault="0028549B" w:rsidP="00040A4F">
            <w:pPr>
              <w:spacing w:after="0" w:line="240" w:lineRule="auto"/>
              <w:jc w:val="both"/>
            </w:pPr>
            <w:r w:rsidRPr="000E6067">
              <w:t>Una</w:t>
            </w:r>
            <w:r>
              <w:t xml:space="preserve">  </w:t>
            </w:r>
            <w:r w:rsidRPr="000E6067">
              <w:t>dieta</w:t>
            </w:r>
            <w:r>
              <w:t xml:space="preserve">  </w:t>
            </w:r>
            <w:r w:rsidRPr="000E6067">
              <w:t>aplica</w:t>
            </w:r>
            <w:r>
              <w:t xml:space="preserve">  </w:t>
            </w:r>
            <w:r w:rsidRPr="000E6067">
              <w:t>a</w:t>
            </w:r>
            <w:r>
              <w:t xml:space="preserve">  </w:t>
            </w:r>
            <w:r w:rsidRPr="000E6067">
              <w:t>muchos</w:t>
            </w:r>
            <w:r>
              <w:t xml:space="preserve">  </w:t>
            </w:r>
            <w:r w:rsidRPr="000E6067">
              <w:t>animales,</w:t>
            </w:r>
            <w:r>
              <w:t xml:space="preserve">  </w:t>
            </w:r>
            <w:r w:rsidRPr="000E6067">
              <w:t>pero</w:t>
            </w:r>
            <w:r>
              <w:t xml:space="preserve">  </w:t>
            </w:r>
            <w:r w:rsidRPr="000E6067">
              <w:t>un</w:t>
            </w:r>
            <w:r>
              <w:t xml:space="preserve">  </w:t>
            </w:r>
            <w:r w:rsidRPr="000E6067">
              <w:t>animal</w:t>
            </w:r>
            <w:r>
              <w:t xml:space="preserve">  </w:t>
            </w:r>
            <w:r w:rsidRPr="000E6067">
              <w:t>tiene</w:t>
            </w:r>
            <w:r>
              <w:t xml:space="preserve">  </w:t>
            </w:r>
            <w:r w:rsidRPr="000E6067">
              <w:t>una</w:t>
            </w:r>
            <w:r>
              <w:t xml:space="preserve">  </w:t>
            </w:r>
            <w:r w:rsidRPr="000E6067">
              <w:t>sola</w:t>
            </w:r>
            <w:r>
              <w:t xml:space="preserve">  </w:t>
            </w:r>
            <w:r w:rsidRPr="000E6067">
              <w:t>dieta.</w:t>
            </w:r>
          </w:p>
        </w:tc>
        <w:tc>
          <w:tcPr>
            <w:tcW w:w="1065" w:type="dxa"/>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14:paraId="5AA64271" w14:textId="7AAA7390" w:rsidR="0028549B" w:rsidRDefault="0028549B" w:rsidP="00040A4F">
            <w:pPr>
              <w:spacing w:after="0" w:line="240" w:lineRule="auto"/>
              <w:jc w:val="both"/>
            </w:pPr>
            <w:r>
              <w:t xml:space="preserve">       1:1</w:t>
            </w:r>
          </w:p>
        </w:tc>
        <w:tc>
          <w:tcPr>
            <w:tcW w:w="1005" w:type="dxa"/>
            <w:tcBorders>
              <w:top w:val="single" w:sz="4" w:space="0" w:color="000000"/>
              <w:left w:val="single" w:sz="4" w:space="0" w:color="auto"/>
              <w:bottom w:val="single" w:sz="4" w:space="0" w:color="000000"/>
              <w:right w:val="single" w:sz="4" w:space="0" w:color="000000"/>
            </w:tcBorders>
          </w:tcPr>
          <w:p w14:paraId="53986283" w14:textId="77777777" w:rsidR="0028549B" w:rsidRDefault="0028549B" w:rsidP="0028549B">
            <w:pPr>
              <w:spacing w:after="0" w:line="240" w:lineRule="auto"/>
              <w:ind w:left="357"/>
              <w:jc w:val="both"/>
            </w:pPr>
            <w:r w:rsidRPr="00B55AC2">
              <w:t>1:N</w:t>
            </w:r>
          </w:p>
        </w:tc>
      </w:tr>
      <w:tr w:rsidR="0028549B" w14:paraId="3C307A62" w14:textId="3EF0E40E" w:rsidTr="00D70681">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169DEE" w14:textId="77777777" w:rsidR="0028549B" w:rsidRDefault="0028549B" w:rsidP="00040A4F">
            <w:pPr>
              <w:spacing w:after="0" w:line="240" w:lineRule="auto"/>
              <w:jc w:val="both"/>
            </w:pPr>
          </w:p>
        </w:tc>
        <w:tc>
          <w:tcPr>
            <w:tcW w:w="1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B57D1D" w14:textId="77777777" w:rsidR="0028549B" w:rsidRPr="000E6067" w:rsidRDefault="0028549B" w:rsidP="00040A4F">
            <w:pPr>
              <w:spacing w:after="0" w:line="240" w:lineRule="auto"/>
              <w:jc w:val="both"/>
            </w:pPr>
            <w:r>
              <w:t xml:space="preserve">visita_itinerario </w:t>
            </w:r>
          </w:p>
        </w:tc>
        <w:tc>
          <w:tcPr>
            <w:tcW w:w="56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8DB093" w14:textId="77777777" w:rsidR="0028549B" w:rsidRPr="000E6067" w:rsidRDefault="0028549B" w:rsidP="00040A4F">
            <w:pPr>
              <w:spacing w:after="0" w:line="240" w:lineRule="auto"/>
              <w:jc w:val="both"/>
            </w:pPr>
            <w:r>
              <w:t>Una  visita  puede  tener  muchos  itinerarios  y  un  itinerario  puede  tener  muchas  visitas</w:t>
            </w:r>
          </w:p>
        </w:tc>
        <w:tc>
          <w:tcPr>
            <w:tcW w:w="1065" w:type="dxa"/>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14:paraId="79BBFEF2" w14:textId="78205EE2" w:rsidR="0028549B" w:rsidRPr="00B55AC2" w:rsidRDefault="0028549B" w:rsidP="00040A4F">
            <w:pPr>
              <w:spacing w:after="0" w:line="240" w:lineRule="auto"/>
              <w:jc w:val="both"/>
            </w:pPr>
            <w:r>
              <w:t xml:space="preserve">       1:N</w:t>
            </w:r>
          </w:p>
        </w:tc>
        <w:tc>
          <w:tcPr>
            <w:tcW w:w="1005" w:type="dxa"/>
            <w:tcBorders>
              <w:top w:val="single" w:sz="4" w:space="0" w:color="000000"/>
              <w:left w:val="single" w:sz="4" w:space="0" w:color="auto"/>
              <w:bottom w:val="single" w:sz="4" w:space="0" w:color="000000"/>
              <w:right w:val="single" w:sz="4" w:space="0" w:color="000000"/>
            </w:tcBorders>
          </w:tcPr>
          <w:p w14:paraId="3A69B851" w14:textId="77777777" w:rsidR="0028549B" w:rsidRPr="00B55AC2" w:rsidRDefault="0028549B" w:rsidP="0028549B">
            <w:pPr>
              <w:spacing w:after="0" w:line="240" w:lineRule="auto"/>
              <w:ind w:left="342"/>
              <w:jc w:val="both"/>
            </w:pPr>
            <w:r>
              <w:t>1:N</w:t>
            </w:r>
          </w:p>
        </w:tc>
      </w:tr>
      <w:tr w:rsidR="0028549B" w14:paraId="5CDBCFCB" w14:textId="02FD7337" w:rsidTr="00D70681">
        <w:trPr>
          <w:trHeight w:val="603"/>
        </w:trPr>
        <w:tc>
          <w:tcPr>
            <w:tcW w:w="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3CDCE" w14:textId="77777777" w:rsidR="0028549B" w:rsidRDefault="0028549B" w:rsidP="00040A4F">
            <w:pPr>
              <w:spacing w:after="0" w:line="240" w:lineRule="auto"/>
              <w:jc w:val="both"/>
            </w:pPr>
          </w:p>
        </w:tc>
        <w:tc>
          <w:tcPr>
            <w:tcW w:w="1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8B2743" w14:textId="77777777" w:rsidR="0028549B" w:rsidRDefault="0028549B" w:rsidP="00040A4F">
            <w:pPr>
              <w:spacing w:after="0" w:line="240" w:lineRule="auto"/>
              <w:jc w:val="both"/>
            </w:pPr>
            <w:r>
              <w:t xml:space="preserve">usuario_visita  </w:t>
            </w:r>
          </w:p>
        </w:tc>
        <w:tc>
          <w:tcPr>
            <w:tcW w:w="56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6DFD7E" w14:textId="77777777" w:rsidR="0028549B" w:rsidRDefault="0028549B" w:rsidP="00040A4F">
            <w:pPr>
              <w:spacing w:after="0" w:line="240" w:lineRule="auto"/>
              <w:jc w:val="both"/>
            </w:pPr>
            <w:r>
              <w:t xml:space="preserve">Un  usuario  puede  tener  muchas  visitas  y  una  visita  puede  tener  muchos  usuarios  </w:t>
            </w:r>
          </w:p>
        </w:tc>
        <w:tc>
          <w:tcPr>
            <w:tcW w:w="1065" w:type="dxa"/>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14:paraId="01A2C7E8" w14:textId="04DEABC8" w:rsidR="0028549B" w:rsidRDefault="0028549B" w:rsidP="00040A4F">
            <w:pPr>
              <w:spacing w:after="0" w:line="240" w:lineRule="auto"/>
              <w:jc w:val="both"/>
            </w:pPr>
            <w:r>
              <w:t xml:space="preserve">       1:N</w:t>
            </w:r>
          </w:p>
        </w:tc>
        <w:tc>
          <w:tcPr>
            <w:tcW w:w="1005" w:type="dxa"/>
            <w:tcBorders>
              <w:top w:val="single" w:sz="4" w:space="0" w:color="000000"/>
              <w:left w:val="single" w:sz="4" w:space="0" w:color="auto"/>
              <w:bottom w:val="single" w:sz="4" w:space="0" w:color="000000"/>
              <w:right w:val="single" w:sz="4" w:space="0" w:color="000000"/>
            </w:tcBorders>
          </w:tcPr>
          <w:p w14:paraId="5039A799" w14:textId="77777777" w:rsidR="0028549B" w:rsidRDefault="0028549B" w:rsidP="0028549B">
            <w:pPr>
              <w:spacing w:after="0" w:line="240" w:lineRule="auto"/>
              <w:ind w:left="342"/>
              <w:jc w:val="both"/>
            </w:pPr>
            <w:r>
              <w:t>1:N</w:t>
            </w:r>
          </w:p>
        </w:tc>
      </w:tr>
    </w:tbl>
    <w:p w14:paraId="353924E3" w14:textId="77777777" w:rsidR="00060724" w:rsidRDefault="0006072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4"/>
          <w:szCs w:val="24"/>
        </w:rPr>
      </w:pPr>
    </w:p>
    <w:p w14:paraId="0635940C" w14:textId="77777777" w:rsidR="009A3629" w:rsidRDefault="009A3629">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4"/>
          <w:szCs w:val="24"/>
        </w:rPr>
      </w:pPr>
    </w:p>
    <w:p w14:paraId="55E63A6C" w14:textId="7F608772"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4"/>
          <w:szCs w:val="24"/>
        </w:rPr>
      </w:pPr>
      <w:r>
        <w:rPr>
          <w:b/>
          <w:sz w:val="24"/>
          <w:szCs w:val="24"/>
        </w:rPr>
        <w:t xml:space="preserve">Ítem #4: </w:t>
      </w:r>
      <w:r>
        <w:rPr>
          <w:b/>
          <w:color w:val="000000"/>
          <w:sz w:val="24"/>
          <w:szCs w:val="24"/>
        </w:rPr>
        <w:t>Entidad</w:t>
      </w:r>
      <w:r>
        <w:rPr>
          <w:b/>
          <w:sz w:val="24"/>
          <w:szCs w:val="24"/>
        </w:rPr>
        <w:t>es en detalle</w:t>
      </w:r>
    </w:p>
    <w:p w14:paraId="7C5C2A95" w14:textId="7ED053AB" w:rsidR="00F54777" w:rsidRDefault="003C26E5">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 xml:space="preserve">A </w:t>
      </w:r>
      <w:r w:rsidR="009A3629">
        <w:rPr>
          <w:sz w:val="24"/>
          <w:szCs w:val="24"/>
        </w:rPr>
        <w:t>continuación,</w:t>
      </w:r>
      <w:r>
        <w:rPr>
          <w:sz w:val="24"/>
          <w:szCs w:val="24"/>
        </w:rPr>
        <w:t xml:space="preserve"> se le presenta el formato para rellenar con cada entidad y sus atributos</w:t>
      </w:r>
    </w:p>
    <w:p w14:paraId="76DA7ECD" w14:textId="0B5FF3D5" w:rsidR="00F54777" w:rsidRDefault="003C26E5">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Los nombres de los atributos son importantes. Nota: no deben</w:t>
      </w:r>
      <w:r w:rsidR="007A44CD">
        <w:rPr>
          <w:sz w:val="24"/>
          <w:szCs w:val="24"/>
        </w:rPr>
        <w:t xml:space="preserve"> ser </w:t>
      </w:r>
      <w:r>
        <w:rPr>
          <w:sz w:val="24"/>
          <w:szCs w:val="24"/>
        </w:rPr>
        <w:t>ni muy cortos ni muy largos; y relacionados con la información que representan</w:t>
      </w:r>
    </w:p>
    <w:p w14:paraId="373F753C" w14:textId="77777777" w:rsidR="00F54777" w:rsidRDefault="003C26E5">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 xml:space="preserve">En la columna “Clave” debe colocar si el atributo es una clave primaria (PK, </w:t>
      </w:r>
      <w:proofErr w:type="spellStart"/>
      <w:r>
        <w:rPr>
          <w:sz w:val="24"/>
          <w:szCs w:val="24"/>
        </w:rPr>
        <w:t>Primary</w:t>
      </w:r>
      <w:proofErr w:type="spellEnd"/>
      <w:r>
        <w:rPr>
          <w:sz w:val="24"/>
          <w:szCs w:val="24"/>
        </w:rPr>
        <w:t xml:space="preserve"> Key) o clave foránea (FK, </w:t>
      </w:r>
      <w:proofErr w:type="spellStart"/>
      <w:r>
        <w:rPr>
          <w:sz w:val="24"/>
          <w:szCs w:val="24"/>
        </w:rPr>
        <w:t>Foreign</w:t>
      </w:r>
      <w:proofErr w:type="spellEnd"/>
      <w:r>
        <w:rPr>
          <w:sz w:val="24"/>
          <w:szCs w:val="24"/>
        </w:rPr>
        <w:t xml:space="preserve"> Key). Si no es ninguna de las anteriores, deje el espacio en blanco</w:t>
      </w:r>
    </w:p>
    <w:p w14:paraId="188154E4"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p w14:paraId="745F8BA8" w14:textId="77777777" w:rsidR="00566121" w:rsidRDefault="00566121">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p w14:paraId="34A27D5B"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tbl>
      <w:tblPr>
        <w:tblStyle w:val="Style55"/>
        <w:tblpPr w:leftFromText="180" w:rightFromText="180" w:topFromText="180" w:bottomFromText="180" w:vertAnchor="text"/>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
        <w:gridCol w:w="2220"/>
        <w:gridCol w:w="6360"/>
        <w:gridCol w:w="990"/>
      </w:tblGrid>
      <w:tr w:rsidR="00F54777" w14:paraId="0803A6AA" w14:textId="77777777">
        <w:tc>
          <w:tcPr>
            <w:tcW w:w="2475" w:type="dxa"/>
            <w:gridSpan w:val="2"/>
            <w:shd w:val="clear" w:color="auto" w:fill="DBEEF3"/>
          </w:tcPr>
          <w:p w14:paraId="58AFCD52" w14:textId="0610457F" w:rsidR="00F54777" w:rsidRDefault="003C26E5">
            <w:pPr>
              <w:spacing w:after="0" w:line="240" w:lineRule="auto"/>
              <w:jc w:val="center"/>
              <w:rPr>
                <w:b/>
                <w:sz w:val="24"/>
                <w:szCs w:val="24"/>
              </w:rPr>
            </w:pPr>
            <w:r>
              <w:rPr>
                <w:b/>
                <w:sz w:val="24"/>
                <w:szCs w:val="24"/>
              </w:rPr>
              <w:t>Nombre Entidad</w:t>
            </w:r>
          </w:p>
        </w:tc>
        <w:tc>
          <w:tcPr>
            <w:tcW w:w="6360" w:type="dxa"/>
            <w:shd w:val="clear" w:color="auto" w:fill="FFFFFF"/>
          </w:tcPr>
          <w:p w14:paraId="6B64A4A5" w14:textId="0C8BD6EC" w:rsidR="00F54777" w:rsidRPr="009A3629" w:rsidRDefault="009558EC">
            <w:pPr>
              <w:spacing w:after="0" w:line="240" w:lineRule="auto"/>
              <w:jc w:val="center"/>
              <w:rPr>
                <w:bCs/>
                <w:sz w:val="24"/>
                <w:szCs w:val="24"/>
              </w:rPr>
            </w:pPr>
            <w:r>
              <w:rPr>
                <w:bCs/>
                <w:sz w:val="24"/>
                <w:szCs w:val="24"/>
              </w:rPr>
              <w:t>Especie</w:t>
            </w:r>
          </w:p>
        </w:tc>
        <w:tc>
          <w:tcPr>
            <w:tcW w:w="990" w:type="dxa"/>
            <w:shd w:val="clear" w:color="auto" w:fill="FFFFFF"/>
          </w:tcPr>
          <w:p w14:paraId="0F0D3053" w14:textId="77777777" w:rsidR="00F54777" w:rsidRDefault="00F54777">
            <w:pPr>
              <w:spacing w:after="0" w:line="240" w:lineRule="auto"/>
              <w:jc w:val="center"/>
              <w:rPr>
                <w:b/>
                <w:sz w:val="24"/>
                <w:szCs w:val="24"/>
              </w:rPr>
            </w:pPr>
          </w:p>
        </w:tc>
      </w:tr>
      <w:tr w:rsidR="00F54777" w14:paraId="76FFFF08" w14:textId="77777777">
        <w:tc>
          <w:tcPr>
            <w:tcW w:w="255" w:type="dxa"/>
            <w:shd w:val="clear" w:color="auto" w:fill="DBEEF3"/>
            <w:vAlign w:val="center"/>
          </w:tcPr>
          <w:p w14:paraId="0F1D7851" w14:textId="77777777" w:rsidR="00F54777" w:rsidRDefault="003C26E5">
            <w:pPr>
              <w:spacing w:after="0" w:line="240" w:lineRule="auto"/>
              <w:jc w:val="center"/>
              <w:rPr>
                <w:b/>
                <w:sz w:val="24"/>
                <w:szCs w:val="24"/>
              </w:rPr>
            </w:pPr>
            <w:r>
              <w:rPr>
                <w:b/>
                <w:sz w:val="24"/>
                <w:szCs w:val="24"/>
              </w:rPr>
              <w:t>#</w:t>
            </w:r>
          </w:p>
        </w:tc>
        <w:tc>
          <w:tcPr>
            <w:tcW w:w="2220" w:type="dxa"/>
            <w:shd w:val="clear" w:color="auto" w:fill="DBEEF3"/>
            <w:vAlign w:val="center"/>
          </w:tcPr>
          <w:p w14:paraId="789D6382" w14:textId="77777777" w:rsidR="00F54777" w:rsidRDefault="003C26E5">
            <w:pPr>
              <w:spacing w:after="0" w:line="240" w:lineRule="auto"/>
              <w:jc w:val="center"/>
              <w:rPr>
                <w:b/>
                <w:sz w:val="24"/>
                <w:szCs w:val="24"/>
              </w:rPr>
            </w:pPr>
            <w:r>
              <w:rPr>
                <w:b/>
                <w:sz w:val="24"/>
                <w:szCs w:val="24"/>
              </w:rPr>
              <w:t>Atributo</w:t>
            </w:r>
          </w:p>
        </w:tc>
        <w:tc>
          <w:tcPr>
            <w:tcW w:w="6360" w:type="dxa"/>
            <w:shd w:val="clear" w:color="auto" w:fill="DBEEF3"/>
            <w:vAlign w:val="center"/>
          </w:tcPr>
          <w:p w14:paraId="48FF793F" w14:textId="77777777" w:rsidR="00F54777" w:rsidRDefault="003C26E5">
            <w:pPr>
              <w:spacing w:after="0" w:line="240" w:lineRule="auto"/>
              <w:jc w:val="center"/>
              <w:rPr>
                <w:b/>
                <w:sz w:val="24"/>
                <w:szCs w:val="24"/>
              </w:rPr>
            </w:pPr>
            <w:r>
              <w:rPr>
                <w:b/>
                <w:sz w:val="24"/>
                <w:szCs w:val="24"/>
              </w:rPr>
              <w:t>Descripción</w:t>
            </w:r>
          </w:p>
        </w:tc>
        <w:tc>
          <w:tcPr>
            <w:tcW w:w="990" w:type="dxa"/>
            <w:shd w:val="clear" w:color="auto" w:fill="DBEEF3"/>
          </w:tcPr>
          <w:p w14:paraId="0BDB4C04" w14:textId="77777777" w:rsidR="00F54777" w:rsidRDefault="003C26E5">
            <w:pPr>
              <w:spacing w:after="0" w:line="240" w:lineRule="auto"/>
              <w:jc w:val="center"/>
              <w:rPr>
                <w:b/>
                <w:sz w:val="24"/>
                <w:szCs w:val="24"/>
              </w:rPr>
            </w:pPr>
            <w:r>
              <w:rPr>
                <w:b/>
                <w:sz w:val="24"/>
                <w:szCs w:val="24"/>
              </w:rPr>
              <w:t>Clave</w:t>
            </w:r>
          </w:p>
        </w:tc>
      </w:tr>
      <w:tr w:rsidR="00F54777" w14:paraId="283CCAF2" w14:textId="77777777">
        <w:tc>
          <w:tcPr>
            <w:tcW w:w="255" w:type="dxa"/>
          </w:tcPr>
          <w:p w14:paraId="55E7BDFB" w14:textId="77777777" w:rsidR="00F54777" w:rsidRDefault="00F54777">
            <w:pPr>
              <w:spacing w:after="0" w:line="240" w:lineRule="auto"/>
              <w:jc w:val="both"/>
            </w:pPr>
          </w:p>
        </w:tc>
        <w:tc>
          <w:tcPr>
            <w:tcW w:w="2220" w:type="dxa"/>
          </w:tcPr>
          <w:p w14:paraId="36702B90" w14:textId="2C3ED644" w:rsidR="00F54777" w:rsidRDefault="008110A9">
            <w:pPr>
              <w:spacing w:after="0" w:line="240" w:lineRule="auto"/>
              <w:jc w:val="both"/>
            </w:pPr>
            <w:proofErr w:type="spellStart"/>
            <w:r>
              <w:t>i</w:t>
            </w:r>
            <w:r w:rsidR="00562F43">
              <w:t>d_especie</w:t>
            </w:r>
            <w:proofErr w:type="spellEnd"/>
          </w:p>
        </w:tc>
        <w:tc>
          <w:tcPr>
            <w:tcW w:w="6360" w:type="dxa"/>
          </w:tcPr>
          <w:p w14:paraId="084403F0" w14:textId="06F187FA" w:rsidR="00F54777" w:rsidRDefault="00DB4B62">
            <w:pPr>
              <w:spacing w:after="0" w:line="240" w:lineRule="auto"/>
              <w:jc w:val="both"/>
            </w:pPr>
            <w:r>
              <w:t>Id único para identificar cada especie</w:t>
            </w:r>
          </w:p>
        </w:tc>
        <w:tc>
          <w:tcPr>
            <w:tcW w:w="990" w:type="dxa"/>
          </w:tcPr>
          <w:p w14:paraId="3457D2BF" w14:textId="66F89AF9" w:rsidR="00F54777" w:rsidRPr="009558EC" w:rsidRDefault="0088176D">
            <w:pPr>
              <w:spacing w:after="0" w:line="240" w:lineRule="auto"/>
              <w:jc w:val="both"/>
              <w:rPr>
                <w:b/>
                <w:bCs/>
              </w:rPr>
            </w:pPr>
            <w:r>
              <w:rPr>
                <w:b/>
                <w:bCs/>
                <w:highlight w:val="yellow"/>
              </w:rPr>
              <w:t>P</w:t>
            </w:r>
            <w:r w:rsidR="009558EC" w:rsidRPr="009558EC">
              <w:rPr>
                <w:b/>
                <w:bCs/>
                <w:highlight w:val="yellow"/>
              </w:rPr>
              <w:t>K</w:t>
            </w:r>
          </w:p>
        </w:tc>
      </w:tr>
      <w:tr w:rsidR="00F54777" w14:paraId="498F14EF" w14:textId="77777777">
        <w:tc>
          <w:tcPr>
            <w:tcW w:w="255" w:type="dxa"/>
          </w:tcPr>
          <w:p w14:paraId="3F426C6C" w14:textId="77777777" w:rsidR="00F54777" w:rsidRDefault="00F54777">
            <w:pPr>
              <w:spacing w:after="0" w:line="240" w:lineRule="auto"/>
              <w:jc w:val="both"/>
            </w:pPr>
          </w:p>
        </w:tc>
        <w:tc>
          <w:tcPr>
            <w:tcW w:w="2220" w:type="dxa"/>
          </w:tcPr>
          <w:p w14:paraId="72464226" w14:textId="4D791D0A" w:rsidR="00F54777" w:rsidRDefault="00944D9E">
            <w:pPr>
              <w:spacing w:after="0" w:line="240" w:lineRule="auto"/>
              <w:jc w:val="both"/>
            </w:pPr>
            <w:r>
              <w:t>nombre</w:t>
            </w:r>
          </w:p>
        </w:tc>
        <w:tc>
          <w:tcPr>
            <w:tcW w:w="6360" w:type="dxa"/>
          </w:tcPr>
          <w:p w14:paraId="0C64A09F" w14:textId="0F8D8068" w:rsidR="00F54777" w:rsidRDefault="00C711DD">
            <w:pPr>
              <w:spacing w:after="0" w:line="240" w:lineRule="auto"/>
              <w:jc w:val="both"/>
            </w:pPr>
            <w:r>
              <w:t>Nombre en español de cada especie</w:t>
            </w:r>
          </w:p>
        </w:tc>
        <w:tc>
          <w:tcPr>
            <w:tcW w:w="990" w:type="dxa"/>
          </w:tcPr>
          <w:p w14:paraId="0B72AE22" w14:textId="77777777" w:rsidR="00F54777" w:rsidRDefault="00F54777">
            <w:pPr>
              <w:spacing w:after="0" w:line="240" w:lineRule="auto"/>
              <w:jc w:val="both"/>
            </w:pPr>
          </w:p>
        </w:tc>
      </w:tr>
      <w:tr w:rsidR="00F54777" w14:paraId="2C0CFB6A" w14:textId="77777777">
        <w:tc>
          <w:tcPr>
            <w:tcW w:w="255" w:type="dxa"/>
          </w:tcPr>
          <w:p w14:paraId="1122F2B6" w14:textId="77777777" w:rsidR="00F54777" w:rsidRDefault="00F54777">
            <w:pPr>
              <w:spacing w:after="0" w:line="240" w:lineRule="auto"/>
              <w:jc w:val="both"/>
            </w:pPr>
          </w:p>
        </w:tc>
        <w:tc>
          <w:tcPr>
            <w:tcW w:w="2220" w:type="dxa"/>
          </w:tcPr>
          <w:p w14:paraId="04C5FA73" w14:textId="01A785E0" w:rsidR="00F54777" w:rsidRDefault="00944D9E">
            <w:pPr>
              <w:spacing w:after="0" w:line="240" w:lineRule="auto"/>
              <w:jc w:val="both"/>
            </w:pPr>
            <w:proofErr w:type="spellStart"/>
            <w:r>
              <w:t>nombre_cientifico</w:t>
            </w:r>
            <w:proofErr w:type="spellEnd"/>
          </w:p>
        </w:tc>
        <w:tc>
          <w:tcPr>
            <w:tcW w:w="6360" w:type="dxa"/>
          </w:tcPr>
          <w:p w14:paraId="3A25C872" w14:textId="13DEBC6C" w:rsidR="00F54777" w:rsidRDefault="000C57AE">
            <w:pPr>
              <w:spacing w:after="0" w:line="240" w:lineRule="auto"/>
              <w:jc w:val="both"/>
            </w:pPr>
            <w:r>
              <w:t>Nombre científico de cada especie</w:t>
            </w:r>
          </w:p>
        </w:tc>
        <w:tc>
          <w:tcPr>
            <w:tcW w:w="990" w:type="dxa"/>
          </w:tcPr>
          <w:p w14:paraId="56879FDE" w14:textId="77777777" w:rsidR="00F54777" w:rsidRDefault="00F54777">
            <w:pPr>
              <w:spacing w:after="0" w:line="240" w:lineRule="auto"/>
              <w:jc w:val="both"/>
            </w:pPr>
          </w:p>
        </w:tc>
      </w:tr>
      <w:tr w:rsidR="00F54777" w14:paraId="750CEF6E" w14:textId="77777777">
        <w:tc>
          <w:tcPr>
            <w:tcW w:w="255" w:type="dxa"/>
          </w:tcPr>
          <w:p w14:paraId="0915DD57" w14:textId="77777777" w:rsidR="00F54777" w:rsidRDefault="00F54777">
            <w:pPr>
              <w:spacing w:after="0" w:line="240" w:lineRule="auto"/>
              <w:jc w:val="both"/>
            </w:pPr>
          </w:p>
        </w:tc>
        <w:tc>
          <w:tcPr>
            <w:tcW w:w="2220" w:type="dxa"/>
          </w:tcPr>
          <w:p w14:paraId="26D8FF31" w14:textId="714801B5" w:rsidR="00F54777" w:rsidRDefault="000C57AE">
            <w:pPr>
              <w:spacing w:after="0" w:line="240" w:lineRule="auto"/>
              <w:jc w:val="both"/>
            </w:pPr>
            <w:proofErr w:type="spellStart"/>
            <w:r>
              <w:t>d</w:t>
            </w:r>
            <w:r w:rsidR="00C711DD">
              <w:t>escripci</w:t>
            </w:r>
            <w:r>
              <w:t>o</w:t>
            </w:r>
            <w:r w:rsidR="00C711DD">
              <w:t>n_gen</w:t>
            </w:r>
            <w:proofErr w:type="spellEnd"/>
          </w:p>
        </w:tc>
        <w:tc>
          <w:tcPr>
            <w:tcW w:w="6360" w:type="dxa"/>
          </w:tcPr>
          <w:p w14:paraId="6DC2B132" w14:textId="2B2B85AF" w:rsidR="00F54777" w:rsidRDefault="00ED1EBE">
            <w:pPr>
              <w:spacing w:after="0" w:line="240" w:lineRule="auto"/>
              <w:jc w:val="both"/>
            </w:pPr>
            <w:r>
              <w:t>Descripción general de cada especie</w:t>
            </w:r>
          </w:p>
        </w:tc>
        <w:tc>
          <w:tcPr>
            <w:tcW w:w="990" w:type="dxa"/>
          </w:tcPr>
          <w:p w14:paraId="6114C66B" w14:textId="1C766BBF" w:rsidR="00F54777" w:rsidRDefault="00F54777">
            <w:pPr>
              <w:spacing w:after="0" w:line="240" w:lineRule="auto"/>
              <w:jc w:val="both"/>
            </w:pPr>
          </w:p>
        </w:tc>
      </w:tr>
      <w:tr w:rsidR="00ED1EBE" w14:paraId="66D5C7CD" w14:textId="77777777">
        <w:tc>
          <w:tcPr>
            <w:tcW w:w="255" w:type="dxa"/>
          </w:tcPr>
          <w:p w14:paraId="09F458AF" w14:textId="77777777" w:rsidR="00ED1EBE" w:rsidRDefault="00ED1EBE">
            <w:pPr>
              <w:spacing w:after="0" w:line="240" w:lineRule="auto"/>
              <w:jc w:val="both"/>
            </w:pPr>
          </w:p>
        </w:tc>
        <w:tc>
          <w:tcPr>
            <w:tcW w:w="2220" w:type="dxa"/>
          </w:tcPr>
          <w:p w14:paraId="7DFAE918" w14:textId="54A568D1" w:rsidR="00ED1EBE" w:rsidRDefault="00ED1EBE">
            <w:pPr>
              <w:spacing w:after="0" w:line="240" w:lineRule="auto"/>
              <w:jc w:val="both"/>
            </w:pPr>
          </w:p>
        </w:tc>
        <w:tc>
          <w:tcPr>
            <w:tcW w:w="6360" w:type="dxa"/>
          </w:tcPr>
          <w:p w14:paraId="1DCD2E6A" w14:textId="362DEC9A" w:rsidR="00ED1EBE" w:rsidRDefault="00ED1EBE">
            <w:pPr>
              <w:spacing w:after="0" w:line="240" w:lineRule="auto"/>
              <w:jc w:val="both"/>
            </w:pPr>
          </w:p>
        </w:tc>
        <w:tc>
          <w:tcPr>
            <w:tcW w:w="990" w:type="dxa"/>
          </w:tcPr>
          <w:p w14:paraId="637A532D" w14:textId="37693C48" w:rsidR="00ED1EBE" w:rsidRPr="0088176D" w:rsidRDefault="00ED1EBE">
            <w:pPr>
              <w:spacing w:after="0" w:line="240" w:lineRule="auto"/>
              <w:jc w:val="both"/>
              <w:rPr>
                <w:b/>
                <w:bCs/>
                <w:highlight w:val="yellow"/>
              </w:rPr>
            </w:pPr>
          </w:p>
        </w:tc>
      </w:tr>
      <w:tr w:rsidR="0088176D" w14:paraId="41BA3CE0" w14:textId="77777777">
        <w:tc>
          <w:tcPr>
            <w:tcW w:w="255" w:type="dxa"/>
          </w:tcPr>
          <w:p w14:paraId="2C9F24B1" w14:textId="77777777" w:rsidR="0088176D" w:rsidRDefault="0088176D">
            <w:pPr>
              <w:spacing w:after="0" w:line="240" w:lineRule="auto"/>
              <w:jc w:val="both"/>
            </w:pPr>
          </w:p>
        </w:tc>
        <w:tc>
          <w:tcPr>
            <w:tcW w:w="2220" w:type="dxa"/>
          </w:tcPr>
          <w:p w14:paraId="704F612E" w14:textId="77777777" w:rsidR="0088176D" w:rsidRDefault="0088176D">
            <w:pPr>
              <w:spacing w:after="0" w:line="240" w:lineRule="auto"/>
              <w:jc w:val="both"/>
            </w:pPr>
          </w:p>
        </w:tc>
        <w:tc>
          <w:tcPr>
            <w:tcW w:w="6360" w:type="dxa"/>
          </w:tcPr>
          <w:p w14:paraId="30501B78" w14:textId="77777777" w:rsidR="0088176D" w:rsidRDefault="0088176D">
            <w:pPr>
              <w:spacing w:after="0" w:line="240" w:lineRule="auto"/>
              <w:jc w:val="both"/>
            </w:pPr>
          </w:p>
        </w:tc>
        <w:tc>
          <w:tcPr>
            <w:tcW w:w="990" w:type="dxa"/>
          </w:tcPr>
          <w:p w14:paraId="0C3AAAE1" w14:textId="77777777" w:rsidR="0088176D" w:rsidRPr="0088176D" w:rsidRDefault="0088176D">
            <w:pPr>
              <w:spacing w:after="0" w:line="240" w:lineRule="auto"/>
              <w:jc w:val="both"/>
              <w:rPr>
                <w:b/>
                <w:bCs/>
                <w:highlight w:val="yellow"/>
              </w:rPr>
            </w:pPr>
          </w:p>
        </w:tc>
      </w:tr>
    </w:tbl>
    <w:p w14:paraId="158A60F2"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p w14:paraId="0D9721A0" w14:textId="5002C0F2" w:rsidR="00072EFF" w:rsidRDefault="009A3629">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r>
        <w:rPr>
          <w:b/>
          <w:sz w:val="24"/>
          <w:szCs w:val="24"/>
        </w:rPr>
        <w:br/>
      </w:r>
    </w:p>
    <w:tbl>
      <w:tblPr>
        <w:tblStyle w:val="Style56"/>
        <w:tblpPr w:leftFromText="180" w:rightFromText="180" w:topFromText="180" w:bottomFromText="180" w:vertAnchor="text"/>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
        <w:gridCol w:w="2220"/>
        <w:gridCol w:w="6360"/>
        <w:gridCol w:w="990"/>
      </w:tblGrid>
      <w:tr w:rsidR="009A3629" w14:paraId="199F8ADB" w14:textId="77777777" w:rsidTr="00AB1750">
        <w:tc>
          <w:tcPr>
            <w:tcW w:w="2475" w:type="dxa"/>
            <w:gridSpan w:val="2"/>
            <w:shd w:val="clear" w:color="auto" w:fill="DBEEF3"/>
          </w:tcPr>
          <w:p w14:paraId="1B20FF2B" w14:textId="77777777" w:rsidR="009A3629" w:rsidRDefault="009A3629" w:rsidP="00AB1750">
            <w:pPr>
              <w:spacing w:after="0" w:line="240" w:lineRule="auto"/>
              <w:jc w:val="center"/>
              <w:rPr>
                <w:b/>
                <w:sz w:val="24"/>
                <w:szCs w:val="24"/>
              </w:rPr>
            </w:pPr>
            <w:r>
              <w:rPr>
                <w:b/>
                <w:sz w:val="24"/>
                <w:szCs w:val="24"/>
              </w:rPr>
              <w:t>Nombre Entidad</w:t>
            </w:r>
          </w:p>
        </w:tc>
        <w:tc>
          <w:tcPr>
            <w:tcW w:w="6360" w:type="dxa"/>
            <w:shd w:val="clear" w:color="auto" w:fill="FFFFFF"/>
          </w:tcPr>
          <w:p w14:paraId="5BE9D223" w14:textId="58589D87" w:rsidR="009A3629" w:rsidRPr="00700452" w:rsidRDefault="00700452" w:rsidP="00AB1750">
            <w:pPr>
              <w:spacing w:after="0" w:line="240" w:lineRule="auto"/>
              <w:jc w:val="center"/>
              <w:rPr>
                <w:bCs/>
                <w:sz w:val="24"/>
                <w:szCs w:val="24"/>
              </w:rPr>
            </w:pPr>
            <w:r>
              <w:rPr>
                <w:bCs/>
                <w:sz w:val="24"/>
                <w:szCs w:val="24"/>
              </w:rPr>
              <w:t>Animal</w:t>
            </w:r>
          </w:p>
        </w:tc>
        <w:tc>
          <w:tcPr>
            <w:tcW w:w="990" w:type="dxa"/>
            <w:shd w:val="clear" w:color="auto" w:fill="FFFFFF"/>
          </w:tcPr>
          <w:p w14:paraId="342F676D" w14:textId="77777777" w:rsidR="009A3629" w:rsidRDefault="009A3629" w:rsidP="00AB1750">
            <w:pPr>
              <w:spacing w:after="0" w:line="240" w:lineRule="auto"/>
              <w:jc w:val="center"/>
              <w:rPr>
                <w:b/>
                <w:sz w:val="24"/>
                <w:szCs w:val="24"/>
              </w:rPr>
            </w:pPr>
          </w:p>
        </w:tc>
      </w:tr>
      <w:tr w:rsidR="009A3629" w14:paraId="6091D227" w14:textId="77777777" w:rsidTr="00AB1750">
        <w:tc>
          <w:tcPr>
            <w:tcW w:w="255" w:type="dxa"/>
            <w:shd w:val="clear" w:color="auto" w:fill="DBEEF3"/>
            <w:vAlign w:val="center"/>
          </w:tcPr>
          <w:p w14:paraId="189EA743" w14:textId="77777777" w:rsidR="009A3629" w:rsidRDefault="009A3629" w:rsidP="00AB1750">
            <w:pPr>
              <w:spacing w:after="0" w:line="240" w:lineRule="auto"/>
              <w:jc w:val="center"/>
              <w:rPr>
                <w:b/>
                <w:sz w:val="24"/>
                <w:szCs w:val="24"/>
              </w:rPr>
            </w:pPr>
            <w:r>
              <w:rPr>
                <w:b/>
                <w:sz w:val="24"/>
                <w:szCs w:val="24"/>
              </w:rPr>
              <w:t>#</w:t>
            </w:r>
          </w:p>
        </w:tc>
        <w:tc>
          <w:tcPr>
            <w:tcW w:w="2220" w:type="dxa"/>
            <w:shd w:val="clear" w:color="auto" w:fill="DBEEF3"/>
            <w:vAlign w:val="center"/>
          </w:tcPr>
          <w:p w14:paraId="1983758E" w14:textId="77777777" w:rsidR="009A3629" w:rsidRDefault="009A3629" w:rsidP="00AB1750">
            <w:pPr>
              <w:spacing w:after="0" w:line="240" w:lineRule="auto"/>
              <w:jc w:val="center"/>
              <w:rPr>
                <w:b/>
                <w:sz w:val="24"/>
                <w:szCs w:val="24"/>
              </w:rPr>
            </w:pPr>
            <w:r>
              <w:rPr>
                <w:b/>
                <w:sz w:val="24"/>
                <w:szCs w:val="24"/>
              </w:rPr>
              <w:t>Atributo</w:t>
            </w:r>
          </w:p>
        </w:tc>
        <w:tc>
          <w:tcPr>
            <w:tcW w:w="6360" w:type="dxa"/>
            <w:shd w:val="clear" w:color="auto" w:fill="DBEEF3"/>
            <w:vAlign w:val="center"/>
          </w:tcPr>
          <w:p w14:paraId="6341959C" w14:textId="77777777" w:rsidR="009A3629" w:rsidRDefault="009A3629" w:rsidP="00AB1750">
            <w:pPr>
              <w:spacing w:after="0" w:line="240" w:lineRule="auto"/>
              <w:jc w:val="center"/>
              <w:rPr>
                <w:b/>
                <w:sz w:val="24"/>
                <w:szCs w:val="24"/>
              </w:rPr>
            </w:pPr>
            <w:r>
              <w:rPr>
                <w:b/>
                <w:sz w:val="24"/>
                <w:szCs w:val="24"/>
              </w:rPr>
              <w:t>Descripción</w:t>
            </w:r>
          </w:p>
        </w:tc>
        <w:tc>
          <w:tcPr>
            <w:tcW w:w="990" w:type="dxa"/>
            <w:shd w:val="clear" w:color="auto" w:fill="DBEEF3"/>
          </w:tcPr>
          <w:p w14:paraId="66157762" w14:textId="77777777" w:rsidR="009A3629" w:rsidRDefault="009A3629" w:rsidP="00AB1750">
            <w:pPr>
              <w:spacing w:after="0" w:line="240" w:lineRule="auto"/>
              <w:jc w:val="center"/>
              <w:rPr>
                <w:b/>
                <w:sz w:val="24"/>
                <w:szCs w:val="24"/>
              </w:rPr>
            </w:pPr>
            <w:r>
              <w:rPr>
                <w:b/>
                <w:sz w:val="24"/>
                <w:szCs w:val="24"/>
              </w:rPr>
              <w:t>Clave</w:t>
            </w:r>
          </w:p>
        </w:tc>
      </w:tr>
      <w:tr w:rsidR="009A3629" w14:paraId="4779A17F" w14:textId="77777777" w:rsidTr="00AB1750">
        <w:tc>
          <w:tcPr>
            <w:tcW w:w="255" w:type="dxa"/>
          </w:tcPr>
          <w:p w14:paraId="5537FD0E" w14:textId="77777777" w:rsidR="009A3629" w:rsidRDefault="009A3629" w:rsidP="00AB1750">
            <w:pPr>
              <w:spacing w:after="0" w:line="240" w:lineRule="auto"/>
              <w:jc w:val="both"/>
            </w:pPr>
          </w:p>
        </w:tc>
        <w:tc>
          <w:tcPr>
            <w:tcW w:w="2220" w:type="dxa"/>
          </w:tcPr>
          <w:p w14:paraId="5FF3E896" w14:textId="60809783" w:rsidR="009A3629" w:rsidRDefault="00B63F9F" w:rsidP="00AB1750">
            <w:pPr>
              <w:spacing w:after="0" w:line="240" w:lineRule="auto"/>
              <w:jc w:val="both"/>
            </w:pPr>
            <w:proofErr w:type="spellStart"/>
            <w:r>
              <w:t>i</w:t>
            </w:r>
            <w:r w:rsidR="00855BE8">
              <w:t>d_animal</w:t>
            </w:r>
            <w:proofErr w:type="spellEnd"/>
          </w:p>
        </w:tc>
        <w:tc>
          <w:tcPr>
            <w:tcW w:w="6360" w:type="dxa"/>
          </w:tcPr>
          <w:p w14:paraId="2B2EAEEA" w14:textId="17EF3198" w:rsidR="009A3629" w:rsidRDefault="00EC4A40" w:rsidP="00AB1750">
            <w:pPr>
              <w:spacing w:after="0" w:line="240" w:lineRule="auto"/>
              <w:jc w:val="both"/>
            </w:pPr>
            <w:r>
              <w:t>Id único para identificar cada animal</w:t>
            </w:r>
          </w:p>
        </w:tc>
        <w:tc>
          <w:tcPr>
            <w:tcW w:w="990" w:type="dxa"/>
          </w:tcPr>
          <w:p w14:paraId="38F91A7B" w14:textId="3E04B79D" w:rsidR="009A3629" w:rsidRPr="00EC4A40" w:rsidRDefault="00EC4A40" w:rsidP="00AB1750">
            <w:pPr>
              <w:spacing w:after="0" w:line="240" w:lineRule="auto"/>
              <w:jc w:val="both"/>
              <w:rPr>
                <w:b/>
                <w:bCs/>
              </w:rPr>
            </w:pPr>
            <w:r w:rsidRPr="00EC4A40">
              <w:rPr>
                <w:b/>
                <w:bCs/>
                <w:highlight w:val="yellow"/>
              </w:rPr>
              <w:t>PK</w:t>
            </w:r>
          </w:p>
        </w:tc>
      </w:tr>
      <w:tr w:rsidR="009A3629" w14:paraId="45B0C04F" w14:textId="77777777" w:rsidTr="00AB1750">
        <w:tc>
          <w:tcPr>
            <w:tcW w:w="255" w:type="dxa"/>
          </w:tcPr>
          <w:p w14:paraId="2035638C" w14:textId="77777777" w:rsidR="009A3629" w:rsidRDefault="009A3629" w:rsidP="00AB1750">
            <w:pPr>
              <w:spacing w:after="0" w:line="240" w:lineRule="auto"/>
              <w:jc w:val="both"/>
            </w:pPr>
          </w:p>
        </w:tc>
        <w:tc>
          <w:tcPr>
            <w:tcW w:w="2220" w:type="dxa"/>
          </w:tcPr>
          <w:p w14:paraId="3B38C69B" w14:textId="1726AA91" w:rsidR="009A3629" w:rsidRDefault="003E0E8A" w:rsidP="00AB1750">
            <w:pPr>
              <w:spacing w:after="0" w:line="240" w:lineRule="auto"/>
              <w:jc w:val="both"/>
            </w:pPr>
            <w:r>
              <w:t>n</w:t>
            </w:r>
            <w:r w:rsidR="00816913">
              <w:t>ombre</w:t>
            </w:r>
          </w:p>
        </w:tc>
        <w:tc>
          <w:tcPr>
            <w:tcW w:w="6360" w:type="dxa"/>
          </w:tcPr>
          <w:p w14:paraId="0C27EC7F" w14:textId="140F2CFF" w:rsidR="009A3629" w:rsidRDefault="008E214D" w:rsidP="00AB1750">
            <w:pPr>
              <w:spacing w:after="0" w:line="240" w:lineRule="auto"/>
              <w:jc w:val="both"/>
            </w:pPr>
            <w:r>
              <w:t>Nombre del animal</w:t>
            </w:r>
          </w:p>
        </w:tc>
        <w:tc>
          <w:tcPr>
            <w:tcW w:w="990" w:type="dxa"/>
          </w:tcPr>
          <w:p w14:paraId="72A882D9" w14:textId="77777777" w:rsidR="009A3629" w:rsidRDefault="009A3629" w:rsidP="00AB1750">
            <w:pPr>
              <w:spacing w:after="0" w:line="240" w:lineRule="auto"/>
              <w:jc w:val="both"/>
            </w:pPr>
          </w:p>
        </w:tc>
      </w:tr>
      <w:tr w:rsidR="00082A64" w14:paraId="5F48416C" w14:textId="77777777" w:rsidTr="00AB1750">
        <w:tc>
          <w:tcPr>
            <w:tcW w:w="255" w:type="dxa"/>
          </w:tcPr>
          <w:p w14:paraId="1F646416" w14:textId="77777777" w:rsidR="00082A64" w:rsidRDefault="00082A64" w:rsidP="00AB1750">
            <w:pPr>
              <w:spacing w:after="0" w:line="240" w:lineRule="auto"/>
              <w:jc w:val="both"/>
            </w:pPr>
          </w:p>
        </w:tc>
        <w:tc>
          <w:tcPr>
            <w:tcW w:w="2220" w:type="dxa"/>
          </w:tcPr>
          <w:p w14:paraId="69605B09" w14:textId="49CB276E" w:rsidR="00082A64" w:rsidRDefault="00082A64" w:rsidP="00AB1750">
            <w:pPr>
              <w:spacing w:after="0" w:line="240" w:lineRule="auto"/>
              <w:jc w:val="both"/>
            </w:pPr>
            <w:r>
              <w:t>sexo</w:t>
            </w:r>
          </w:p>
        </w:tc>
        <w:tc>
          <w:tcPr>
            <w:tcW w:w="6360" w:type="dxa"/>
          </w:tcPr>
          <w:p w14:paraId="30914734" w14:textId="48192C42" w:rsidR="00082A64" w:rsidRDefault="00357EA5" w:rsidP="00AB1750">
            <w:pPr>
              <w:spacing w:after="0" w:line="240" w:lineRule="auto"/>
              <w:jc w:val="both"/>
            </w:pPr>
            <w:r>
              <w:t>Sexo del animal</w:t>
            </w:r>
          </w:p>
        </w:tc>
        <w:tc>
          <w:tcPr>
            <w:tcW w:w="990" w:type="dxa"/>
          </w:tcPr>
          <w:p w14:paraId="5065750D" w14:textId="77777777" w:rsidR="00082A64" w:rsidRDefault="00082A64" w:rsidP="00AB1750">
            <w:pPr>
              <w:spacing w:after="0" w:line="240" w:lineRule="auto"/>
              <w:jc w:val="both"/>
            </w:pPr>
          </w:p>
        </w:tc>
      </w:tr>
      <w:tr w:rsidR="00C506C7" w14:paraId="6D5EAC20" w14:textId="77777777" w:rsidTr="00AB1750">
        <w:tc>
          <w:tcPr>
            <w:tcW w:w="255" w:type="dxa"/>
          </w:tcPr>
          <w:p w14:paraId="0899F294" w14:textId="77777777" w:rsidR="00C506C7" w:rsidRDefault="00C506C7" w:rsidP="00AB1750">
            <w:pPr>
              <w:spacing w:after="0" w:line="240" w:lineRule="auto"/>
              <w:jc w:val="both"/>
            </w:pPr>
          </w:p>
        </w:tc>
        <w:tc>
          <w:tcPr>
            <w:tcW w:w="2220" w:type="dxa"/>
          </w:tcPr>
          <w:p w14:paraId="14FBC4CD" w14:textId="0A14F98B" w:rsidR="00C506C7" w:rsidRDefault="00171E85" w:rsidP="00AB1750">
            <w:pPr>
              <w:spacing w:after="0" w:line="240" w:lineRule="auto"/>
              <w:jc w:val="both"/>
            </w:pPr>
            <w:r>
              <w:t>edad</w:t>
            </w:r>
          </w:p>
        </w:tc>
        <w:tc>
          <w:tcPr>
            <w:tcW w:w="6360" w:type="dxa"/>
          </w:tcPr>
          <w:p w14:paraId="19B9B4B2" w14:textId="0998EDEF" w:rsidR="00C506C7" w:rsidRDefault="00171E85" w:rsidP="00AB1750">
            <w:pPr>
              <w:spacing w:after="0" w:line="240" w:lineRule="auto"/>
              <w:jc w:val="both"/>
            </w:pPr>
            <w:r>
              <w:t>Edad del animal</w:t>
            </w:r>
          </w:p>
        </w:tc>
        <w:tc>
          <w:tcPr>
            <w:tcW w:w="990" w:type="dxa"/>
          </w:tcPr>
          <w:p w14:paraId="0455DF28" w14:textId="77777777" w:rsidR="00C506C7" w:rsidRDefault="00C506C7" w:rsidP="00AB1750">
            <w:pPr>
              <w:spacing w:after="0" w:line="240" w:lineRule="auto"/>
              <w:jc w:val="both"/>
            </w:pPr>
          </w:p>
        </w:tc>
      </w:tr>
      <w:tr w:rsidR="00FB32C1" w14:paraId="54294389" w14:textId="77777777" w:rsidTr="00AB1750">
        <w:tc>
          <w:tcPr>
            <w:tcW w:w="255" w:type="dxa"/>
          </w:tcPr>
          <w:p w14:paraId="24B1B5B7" w14:textId="77777777" w:rsidR="00FB32C1" w:rsidRDefault="00FB32C1" w:rsidP="00AB1750">
            <w:pPr>
              <w:spacing w:after="0" w:line="240" w:lineRule="auto"/>
              <w:jc w:val="both"/>
            </w:pPr>
          </w:p>
        </w:tc>
        <w:tc>
          <w:tcPr>
            <w:tcW w:w="2220" w:type="dxa"/>
          </w:tcPr>
          <w:p w14:paraId="5094E514" w14:textId="0FE19275" w:rsidR="00FB32C1" w:rsidRDefault="00FB32C1" w:rsidP="00AB1750">
            <w:pPr>
              <w:spacing w:after="0" w:line="240" w:lineRule="auto"/>
              <w:jc w:val="both"/>
            </w:pPr>
            <w:r>
              <w:t>estado</w:t>
            </w:r>
          </w:p>
        </w:tc>
        <w:tc>
          <w:tcPr>
            <w:tcW w:w="6360" w:type="dxa"/>
          </w:tcPr>
          <w:p w14:paraId="7B25018F" w14:textId="0F52489C" w:rsidR="00FB32C1" w:rsidRDefault="00357EA5" w:rsidP="00AB1750">
            <w:pPr>
              <w:spacing w:after="0" w:line="240" w:lineRule="auto"/>
              <w:jc w:val="both"/>
            </w:pPr>
            <w:r>
              <w:t xml:space="preserve">Estado del animal </w:t>
            </w:r>
          </w:p>
        </w:tc>
        <w:tc>
          <w:tcPr>
            <w:tcW w:w="990" w:type="dxa"/>
          </w:tcPr>
          <w:p w14:paraId="55B9CE39" w14:textId="77777777" w:rsidR="00FB32C1" w:rsidRDefault="00FB32C1" w:rsidP="00AB1750">
            <w:pPr>
              <w:spacing w:after="0" w:line="240" w:lineRule="auto"/>
              <w:jc w:val="both"/>
            </w:pPr>
          </w:p>
        </w:tc>
      </w:tr>
      <w:tr w:rsidR="009A3629" w14:paraId="1E2FDDC0" w14:textId="77777777" w:rsidTr="00AB1750">
        <w:tc>
          <w:tcPr>
            <w:tcW w:w="255" w:type="dxa"/>
          </w:tcPr>
          <w:p w14:paraId="28CE6BBF" w14:textId="77777777" w:rsidR="009A3629" w:rsidRDefault="009A3629" w:rsidP="00AB1750">
            <w:pPr>
              <w:spacing w:after="0" w:line="240" w:lineRule="auto"/>
              <w:jc w:val="both"/>
            </w:pPr>
          </w:p>
        </w:tc>
        <w:tc>
          <w:tcPr>
            <w:tcW w:w="2220" w:type="dxa"/>
          </w:tcPr>
          <w:p w14:paraId="12083816" w14:textId="1FE5264E" w:rsidR="009A3629" w:rsidRDefault="00144310" w:rsidP="00AB1750">
            <w:pPr>
              <w:spacing w:after="0" w:line="240" w:lineRule="auto"/>
              <w:jc w:val="both"/>
            </w:pPr>
            <w:proofErr w:type="spellStart"/>
            <w:r>
              <w:t>fecha_ingreso</w:t>
            </w:r>
            <w:proofErr w:type="spellEnd"/>
          </w:p>
        </w:tc>
        <w:tc>
          <w:tcPr>
            <w:tcW w:w="6360" w:type="dxa"/>
          </w:tcPr>
          <w:p w14:paraId="605C5239" w14:textId="76D9C631" w:rsidR="009A3629" w:rsidRDefault="003D28FB" w:rsidP="00AB1750">
            <w:pPr>
              <w:spacing w:after="0" w:line="240" w:lineRule="auto"/>
              <w:jc w:val="both"/>
            </w:pPr>
            <w:r>
              <w:t>Fecha en la que fue ingresado al zoológico</w:t>
            </w:r>
          </w:p>
        </w:tc>
        <w:tc>
          <w:tcPr>
            <w:tcW w:w="990" w:type="dxa"/>
          </w:tcPr>
          <w:p w14:paraId="50CB3151" w14:textId="77777777" w:rsidR="009A3629" w:rsidRDefault="009A3629" w:rsidP="00AB1750">
            <w:pPr>
              <w:spacing w:after="0" w:line="240" w:lineRule="auto"/>
              <w:jc w:val="both"/>
            </w:pPr>
          </w:p>
        </w:tc>
      </w:tr>
    </w:tbl>
    <w:p w14:paraId="6A531F7B" w14:textId="4C0161FE" w:rsidR="009A3629" w:rsidRDefault="009A3629">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tbl>
      <w:tblPr>
        <w:tblStyle w:val="Style56"/>
        <w:tblpPr w:leftFromText="180" w:rightFromText="180" w:topFromText="180" w:bottomFromText="180" w:vertAnchor="text"/>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
        <w:gridCol w:w="2220"/>
        <w:gridCol w:w="6360"/>
        <w:gridCol w:w="990"/>
      </w:tblGrid>
      <w:tr w:rsidR="00F54777" w14:paraId="0EC9B293" w14:textId="77777777">
        <w:tc>
          <w:tcPr>
            <w:tcW w:w="2475" w:type="dxa"/>
            <w:gridSpan w:val="2"/>
            <w:shd w:val="clear" w:color="auto" w:fill="DBEEF3"/>
          </w:tcPr>
          <w:p w14:paraId="771CDA92" w14:textId="51065646" w:rsidR="00F54777" w:rsidRDefault="003C26E5">
            <w:pPr>
              <w:spacing w:after="0" w:line="240" w:lineRule="auto"/>
              <w:jc w:val="center"/>
              <w:rPr>
                <w:b/>
                <w:sz w:val="24"/>
                <w:szCs w:val="24"/>
              </w:rPr>
            </w:pPr>
            <w:r>
              <w:rPr>
                <w:b/>
                <w:sz w:val="24"/>
                <w:szCs w:val="24"/>
              </w:rPr>
              <w:t>Nombre Entidad</w:t>
            </w:r>
          </w:p>
        </w:tc>
        <w:tc>
          <w:tcPr>
            <w:tcW w:w="6360" w:type="dxa"/>
            <w:shd w:val="clear" w:color="auto" w:fill="FFFFFF"/>
          </w:tcPr>
          <w:p w14:paraId="28F9FD37" w14:textId="008F058E" w:rsidR="00F54777" w:rsidRPr="00C6385F" w:rsidRDefault="00C6385F">
            <w:pPr>
              <w:spacing w:after="0" w:line="240" w:lineRule="auto"/>
              <w:jc w:val="center"/>
              <w:rPr>
                <w:bCs/>
                <w:sz w:val="24"/>
                <w:szCs w:val="24"/>
              </w:rPr>
            </w:pPr>
            <w:r w:rsidRPr="00C6385F">
              <w:rPr>
                <w:bCs/>
                <w:sz w:val="24"/>
                <w:szCs w:val="24"/>
              </w:rPr>
              <w:t>Procedencia</w:t>
            </w:r>
          </w:p>
        </w:tc>
        <w:tc>
          <w:tcPr>
            <w:tcW w:w="990" w:type="dxa"/>
            <w:shd w:val="clear" w:color="auto" w:fill="FFFFFF"/>
          </w:tcPr>
          <w:p w14:paraId="1973E94B" w14:textId="77777777" w:rsidR="00F54777" w:rsidRDefault="00F54777">
            <w:pPr>
              <w:spacing w:after="0" w:line="240" w:lineRule="auto"/>
              <w:jc w:val="center"/>
              <w:rPr>
                <w:b/>
                <w:sz w:val="24"/>
                <w:szCs w:val="24"/>
              </w:rPr>
            </w:pPr>
          </w:p>
        </w:tc>
      </w:tr>
      <w:tr w:rsidR="00F54777" w14:paraId="1307BFE9" w14:textId="77777777">
        <w:tc>
          <w:tcPr>
            <w:tcW w:w="255" w:type="dxa"/>
            <w:shd w:val="clear" w:color="auto" w:fill="DBEEF3"/>
            <w:vAlign w:val="center"/>
          </w:tcPr>
          <w:p w14:paraId="6AD45A16" w14:textId="77777777" w:rsidR="00F54777" w:rsidRDefault="003C26E5">
            <w:pPr>
              <w:spacing w:after="0" w:line="240" w:lineRule="auto"/>
              <w:jc w:val="center"/>
              <w:rPr>
                <w:b/>
                <w:sz w:val="24"/>
                <w:szCs w:val="24"/>
              </w:rPr>
            </w:pPr>
            <w:r>
              <w:rPr>
                <w:b/>
                <w:sz w:val="24"/>
                <w:szCs w:val="24"/>
              </w:rPr>
              <w:t>#</w:t>
            </w:r>
          </w:p>
        </w:tc>
        <w:tc>
          <w:tcPr>
            <w:tcW w:w="2220" w:type="dxa"/>
            <w:shd w:val="clear" w:color="auto" w:fill="DBEEF3"/>
            <w:vAlign w:val="center"/>
          </w:tcPr>
          <w:p w14:paraId="6F90F008" w14:textId="77777777" w:rsidR="00F54777" w:rsidRDefault="003C26E5">
            <w:pPr>
              <w:spacing w:after="0" w:line="240" w:lineRule="auto"/>
              <w:jc w:val="center"/>
              <w:rPr>
                <w:b/>
                <w:sz w:val="24"/>
                <w:szCs w:val="24"/>
              </w:rPr>
            </w:pPr>
            <w:r>
              <w:rPr>
                <w:b/>
                <w:sz w:val="24"/>
                <w:szCs w:val="24"/>
              </w:rPr>
              <w:t>Atributo</w:t>
            </w:r>
          </w:p>
        </w:tc>
        <w:tc>
          <w:tcPr>
            <w:tcW w:w="6360" w:type="dxa"/>
            <w:shd w:val="clear" w:color="auto" w:fill="DBEEF3"/>
            <w:vAlign w:val="center"/>
          </w:tcPr>
          <w:p w14:paraId="26554E6E" w14:textId="77777777" w:rsidR="00F54777" w:rsidRDefault="003C26E5">
            <w:pPr>
              <w:spacing w:after="0" w:line="240" w:lineRule="auto"/>
              <w:jc w:val="center"/>
              <w:rPr>
                <w:b/>
                <w:sz w:val="24"/>
                <w:szCs w:val="24"/>
              </w:rPr>
            </w:pPr>
            <w:r>
              <w:rPr>
                <w:b/>
                <w:sz w:val="24"/>
                <w:szCs w:val="24"/>
              </w:rPr>
              <w:t>Descripción</w:t>
            </w:r>
          </w:p>
        </w:tc>
        <w:tc>
          <w:tcPr>
            <w:tcW w:w="990" w:type="dxa"/>
            <w:shd w:val="clear" w:color="auto" w:fill="DBEEF3"/>
          </w:tcPr>
          <w:p w14:paraId="31AE9E9D" w14:textId="77777777" w:rsidR="00F54777" w:rsidRDefault="003C26E5">
            <w:pPr>
              <w:spacing w:after="0" w:line="240" w:lineRule="auto"/>
              <w:jc w:val="center"/>
              <w:rPr>
                <w:b/>
                <w:sz w:val="24"/>
                <w:szCs w:val="24"/>
              </w:rPr>
            </w:pPr>
            <w:r>
              <w:rPr>
                <w:b/>
                <w:sz w:val="24"/>
                <w:szCs w:val="24"/>
              </w:rPr>
              <w:t>Clave</w:t>
            </w:r>
          </w:p>
        </w:tc>
      </w:tr>
      <w:tr w:rsidR="00F54777" w14:paraId="70B54414" w14:textId="77777777">
        <w:tc>
          <w:tcPr>
            <w:tcW w:w="255" w:type="dxa"/>
          </w:tcPr>
          <w:p w14:paraId="2B59FD13" w14:textId="77777777" w:rsidR="00F54777" w:rsidRDefault="00F54777">
            <w:pPr>
              <w:spacing w:after="0" w:line="240" w:lineRule="auto"/>
              <w:jc w:val="both"/>
            </w:pPr>
          </w:p>
        </w:tc>
        <w:tc>
          <w:tcPr>
            <w:tcW w:w="2220" w:type="dxa"/>
          </w:tcPr>
          <w:p w14:paraId="364E9AEB" w14:textId="63BB0C8D" w:rsidR="00F54777" w:rsidRDefault="00B63F9F">
            <w:pPr>
              <w:spacing w:after="0" w:line="240" w:lineRule="auto"/>
              <w:jc w:val="both"/>
            </w:pPr>
            <w:proofErr w:type="spellStart"/>
            <w:r>
              <w:t>i</w:t>
            </w:r>
            <w:r w:rsidR="00D47B73">
              <w:t>d_procedencia</w:t>
            </w:r>
            <w:proofErr w:type="spellEnd"/>
          </w:p>
        </w:tc>
        <w:tc>
          <w:tcPr>
            <w:tcW w:w="6360" w:type="dxa"/>
          </w:tcPr>
          <w:p w14:paraId="0099FB1F" w14:textId="6282E1CD" w:rsidR="00F54777" w:rsidRDefault="00D47B73">
            <w:pPr>
              <w:spacing w:after="0" w:line="240" w:lineRule="auto"/>
              <w:jc w:val="both"/>
            </w:pPr>
            <w:r>
              <w:t xml:space="preserve">Id de la procedencia </w:t>
            </w:r>
          </w:p>
        </w:tc>
        <w:tc>
          <w:tcPr>
            <w:tcW w:w="990" w:type="dxa"/>
          </w:tcPr>
          <w:p w14:paraId="2E438E42" w14:textId="58FF2F3F" w:rsidR="00F54777" w:rsidRPr="00D47B73" w:rsidRDefault="00CD74B3">
            <w:pPr>
              <w:spacing w:after="0" w:line="240" w:lineRule="auto"/>
              <w:jc w:val="both"/>
              <w:rPr>
                <w:b/>
                <w:bCs/>
              </w:rPr>
            </w:pPr>
            <w:r>
              <w:rPr>
                <w:b/>
                <w:bCs/>
                <w:highlight w:val="yellow"/>
              </w:rPr>
              <w:t>P</w:t>
            </w:r>
            <w:r w:rsidR="00D47B73" w:rsidRPr="00D47B73">
              <w:rPr>
                <w:b/>
                <w:bCs/>
                <w:highlight w:val="yellow"/>
              </w:rPr>
              <w:t>K</w:t>
            </w:r>
          </w:p>
        </w:tc>
      </w:tr>
      <w:tr w:rsidR="00F54777" w14:paraId="2D50DC6D" w14:textId="77777777">
        <w:tc>
          <w:tcPr>
            <w:tcW w:w="255" w:type="dxa"/>
          </w:tcPr>
          <w:p w14:paraId="7501B141" w14:textId="77777777" w:rsidR="00F54777" w:rsidRDefault="00F54777">
            <w:pPr>
              <w:spacing w:after="0" w:line="240" w:lineRule="auto"/>
              <w:jc w:val="both"/>
            </w:pPr>
          </w:p>
        </w:tc>
        <w:tc>
          <w:tcPr>
            <w:tcW w:w="2220" w:type="dxa"/>
          </w:tcPr>
          <w:p w14:paraId="5CFA081E" w14:textId="1EA804EA" w:rsidR="00F54777" w:rsidRDefault="00F579BE">
            <w:pPr>
              <w:spacing w:after="0" w:line="240" w:lineRule="auto"/>
              <w:jc w:val="both"/>
            </w:pPr>
            <w:proofErr w:type="spellStart"/>
            <w:r>
              <w:t>pais</w:t>
            </w:r>
            <w:proofErr w:type="spellEnd"/>
          </w:p>
        </w:tc>
        <w:tc>
          <w:tcPr>
            <w:tcW w:w="6360" w:type="dxa"/>
          </w:tcPr>
          <w:p w14:paraId="7F164A53" w14:textId="36D33FB3" w:rsidR="00F54777" w:rsidRDefault="00E37C03">
            <w:pPr>
              <w:spacing w:after="0" w:line="240" w:lineRule="auto"/>
              <w:jc w:val="both"/>
            </w:pPr>
            <w:r>
              <w:t>país</w:t>
            </w:r>
            <w:r w:rsidR="00F579BE">
              <w:t xml:space="preserve"> de procedencia</w:t>
            </w:r>
          </w:p>
        </w:tc>
        <w:tc>
          <w:tcPr>
            <w:tcW w:w="990" w:type="dxa"/>
          </w:tcPr>
          <w:p w14:paraId="152E53C8" w14:textId="77777777" w:rsidR="00F54777" w:rsidRDefault="00F54777">
            <w:pPr>
              <w:spacing w:after="0" w:line="240" w:lineRule="auto"/>
              <w:jc w:val="both"/>
            </w:pPr>
          </w:p>
        </w:tc>
      </w:tr>
      <w:tr w:rsidR="00F54777" w14:paraId="60E0CBE1" w14:textId="77777777">
        <w:tc>
          <w:tcPr>
            <w:tcW w:w="255" w:type="dxa"/>
          </w:tcPr>
          <w:p w14:paraId="122500FD" w14:textId="77777777" w:rsidR="00F54777" w:rsidRDefault="00F54777">
            <w:pPr>
              <w:spacing w:after="0" w:line="240" w:lineRule="auto"/>
              <w:jc w:val="both"/>
            </w:pPr>
          </w:p>
        </w:tc>
        <w:tc>
          <w:tcPr>
            <w:tcW w:w="2220" w:type="dxa"/>
          </w:tcPr>
          <w:p w14:paraId="30A3B703" w14:textId="060FA172" w:rsidR="00F54777" w:rsidRDefault="00C254D0">
            <w:pPr>
              <w:spacing w:after="0" w:line="240" w:lineRule="auto"/>
              <w:jc w:val="both"/>
            </w:pPr>
            <w:r>
              <w:t>departamento</w:t>
            </w:r>
          </w:p>
        </w:tc>
        <w:tc>
          <w:tcPr>
            <w:tcW w:w="6360" w:type="dxa"/>
          </w:tcPr>
          <w:p w14:paraId="13B0C469" w14:textId="0E3BC129" w:rsidR="00F54777" w:rsidRDefault="00E37C03">
            <w:pPr>
              <w:spacing w:after="0" w:line="240" w:lineRule="auto"/>
              <w:jc w:val="both"/>
            </w:pPr>
            <w:r>
              <w:t xml:space="preserve">Departamento de procedencia </w:t>
            </w:r>
          </w:p>
        </w:tc>
        <w:tc>
          <w:tcPr>
            <w:tcW w:w="990" w:type="dxa"/>
          </w:tcPr>
          <w:p w14:paraId="7F6BAD35" w14:textId="77777777" w:rsidR="00F54777" w:rsidRDefault="00F54777">
            <w:pPr>
              <w:spacing w:after="0" w:line="240" w:lineRule="auto"/>
              <w:jc w:val="both"/>
            </w:pPr>
          </w:p>
        </w:tc>
      </w:tr>
      <w:tr w:rsidR="00F54777" w14:paraId="5F83F548" w14:textId="77777777">
        <w:tc>
          <w:tcPr>
            <w:tcW w:w="255" w:type="dxa"/>
          </w:tcPr>
          <w:p w14:paraId="2AFA59DF" w14:textId="77777777" w:rsidR="00F54777" w:rsidRDefault="00F54777">
            <w:pPr>
              <w:spacing w:after="0" w:line="240" w:lineRule="auto"/>
              <w:jc w:val="both"/>
            </w:pPr>
          </w:p>
        </w:tc>
        <w:tc>
          <w:tcPr>
            <w:tcW w:w="2220" w:type="dxa"/>
          </w:tcPr>
          <w:p w14:paraId="61567F66" w14:textId="7DD705C7" w:rsidR="00F54777" w:rsidRDefault="00FE08D8">
            <w:pPr>
              <w:spacing w:after="0" w:line="240" w:lineRule="auto"/>
              <w:jc w:val="both"/>
            </w:pPr>
            <w:proofErr w:type="spellStart"/>
            <w:r>
              <w:t>tipo_procedencia</w:t>
            </w:r>
            <w:proofErr w:type="spellEnd"/>
          </w:p>
        </w:tc>
        <w:tc>
          <w:tcPr>
            <w:tcW w:w="6360" w:type="dxa"/>
          </w:tcPr>
          <w:p w14:paraId="4E625F85" w14:textId="2E4AEA71" w:rsidR="00F54777" w:rsidRDefault="00376722">
            <w:pPr>
              <w:spacing w:after="0" w:line="240" w:lineRule="auto"/>
              <w:jc w:val="both"/>
            </w:pPr>
            <w:r>
              <w:t>Categoría de procedencia</w:t>
            </w:r>
          </w:p>
        </w:tc>
        <w:tc>
          <w:tcPr>
            <w:tcW w:w="990" w:type="dxa"/>
          </w:tcPr>
          <w:p w14:paraId="2EF747A3" w14:textId="7D3ABA34" w:rsidR="00F54777" w:rsidRDefault="00F54777">
            <w:pPr>
              <w:spacing w:after="0" w:line="240" w:lineRule="auto"/>
              <w:jc w:val="both"/>
            </w:pPr>
          </w:p>
        </w:tc>
      </w:tr>
    </w:tbl>
    <w:p w14:paraId="73AB0D21" w14:textId="02AF7869" w:rsidR="00F172F3" w:rsidRDefault="00F172F3" w:rsidP="000D784C">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3660F03B" w14:textId="77777777" w:rsidR="001C7893" w:rsidRDefault="001C7893" w:rsidP="000D784C">
      <w:pPr>
        <w:pBdr>
          <w:top w:val="none" w:sz="0" w:space="0" w:color="000000"/>
          <w:left w:val="none" w:sz="0" w:space="0" w:color="000000"/>
          <w:bottom w:val="none" w:sz="0" w:space="0" w:color="000000"/>
          <w:right w:val="none" w:sz="0" w:space="0" w:color="000000"/>
          <w:between w:val="none" w:sz="0" w:space="0" w:color="000000"/>
        </w:pBdr>
        <w:spacing w:after="0" w:line="240" w:lineRule="auto"/>
      </w:pPr>
    </w:p>
    <w:tbl>
      <w:tblPr>
        <w:tblStyle w:val="Style56"/>
        <w:tblpPr w:leftFromText="180" w:rightFromText="180" w:topFromText="180" w:bottomFromText="180" w:vertAnchor="text"/>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
        <w:gridCol w:w="2220"/>
        <w:gridCol w:w="6360"/>
        <w:gridCol w:w="990"/>
      </w:tblGrid>
      <w:tr w:rsidR="001C7893" w14:paraId="3A2597EE" w14:textId="77777777" w:rsidTr="00AB1750">
        <w:tc>
          <w:tcPr>
            <w:tcW w:w="2475" w:type="dxa"/>
            <w:gridSpan w:val="2"/>
            <w:shd w:val="clear" w:color="auto" w:fill="DBEEF3"/>
          </w:tcPr>
          <w:p w14:paraId="7A3793E7" w14:textId="77777777" w:rsidR="001C7893" w:rsidRDefault="001C7893" w:rsidP="00AB1750">
            <w:pPr>
              <w:spacing w:after="0" w:line="240" w:lineRule="auto"/>
              <w:jc w:val="center"/>
              <w:rPr>
                <w:b/>
                <w:sz w:val="24"/>
                <w:szCs w:val="24"/>
              </w:rPr>
            </w:pPr>
            <w:r>
              <w:rPr>
                <w:b/>
                <w:sz w:val="24"/>
                <w:szCs w:val="24"/>
              </w:rPr>
              <w:t>Nombre Entidad</w:t>
            </w:r>
          </w:p>
        </w:tc>
        <w:tc>
          <w:tcPr>
            <w:tcW w:w="6360" w:type="dxa"/>
            <w:shd w:val="clear" w:color="auto" w:fill="FFFFFF"/>
          </w:tcPr>
          <w:p w14:paraId="4131F144" w14:textId="2F9B025D" w:rsidR="001C7893" w:rsidRPr="00700452" w:rsidRDefault="001C7893" w:rsidP="00AB1750">
            <w:pPr>
              <w:spacing w:after="0" w:line="240" w:lineRule="auto"/>
              <w:jc w:val="center"/>
              <w:rPr>
                <w:bCs/>
                <w:sz w:val="24"/>
                <w:szCs w:val="24"/>
              </w:rPr>
            </w:pPr>
            <w:r>
              <w:rPr>
                <w:bCs/>
                <w:sz w:val="24"/>
                <w:szCs w:val="24"/>
              </w:rPr>
              <w:t>Cuidador</w:t>
            </w:r>
          </w:p>
        </w:tc>
        <w:tc>
          <w:tcPr>
            <w:tcW w:w="990" w:type="dxa"/>
            <w:shd w:val="clear" w:color="auto" w:fill="FFFFFF"/>
          </w:tcPr>
          <w:p w14:paraId="34018A5B" w14:textId="77777777" w:rsidR="001C7893" w:rsidRDefault="001C7893" w:rsidP="00AB1750">
            <w:pPr>
              <w:spacing w:after="0" w:line="240" w:lineRule="auto"/>
              <w:jc w:val="center"/>
              <w:rPr>
                <w:b/>
                <w:sz w:val="24"/>
                <w:szCs w:val="24"/>
              </w:rPr>
            </w:pPr>
          </w:p>
        </w:tc>
      </w:tr>
      <w:tr w:rsidR="001C7893" w14:paraId="6C0EA9A2" w14:textId="77777777" w:rsidTr="00AB1750">
        <w:tc>
          <w:tcPr>
            <w:tcW w:w="255" w:type="dxa"/>
            <w:shd w:val="clear" w:color="auto" w:fill="DBEEF3"/>
            <w:vAlign w:val="center"/>
          </w:tcPr>
          <w:p w14:paraId="4F425B41" w14:textId="77777777" w:rsidR="001C7893" w:rsidRDefault="001C7893" w:rsidP="00AB1750">
            <w:pPr>
              <w:spacing w:after="0" w:line="240" w:lineRule="auto"/>
              <w:jc w:val="center"/>
              <w:rPr>
                <w:b/>
                <w:sz w:val="24"/>
                <w:szCs w:val="24"/>
              </w:rPr>
            </w:pPr>
            <w:r>
              <w:rPr>
                <w:b/>
                <w:sz w:val="24"/>
                <w:szCs w:val="24"/>
              </w:rPr>
              <w:t>#</w:t>
            </w:r>
          </w:p>
        </w:tc>
        <w:tc>
          <w:tcPr>
            <w:tcW w:w="2220" w:type="dxa"/>
            <w:shd w:val="clear" w:color="auto" w:fill="DBEEF3"/>
            <w:vAlign w:val="center"/>
          </w:tcPr>
          <w:p w14:paraId="3FB3A5A1" w14:textId="77777777" w:rsidR="001C7893" w:rsidRDefault="001C7893" w:rsidP="00AB1750">
            <w:pPr>
              <w:spacing w:after="0" w:line="240" w:lineRule="auto"/>
              <w:jc w:val="center"/>
              <w:rPr>
                <w:b/>
                <w:sz w:val="24"/>
                <w:szCs w:val="24"/>
              </w:rPr>
            </w:pPr>
            <w:r>
              <w:rPr>
                <w:b/>
                <w:sz w:val="24"/>
                <w:szCs w:val="24"/>
              </w:rPr>
              <w:t>Atributo</w:t>
            </w:r>
          </w:p>
        </w:tc>
        <w:tc>
          <w:tcPr>
            <w:tcW w:w="6360" w:type="dxa"/>
            <w:shd w:val="clear" w:color="auto" w:fill="DBEEF3"/>
            <w:vAlign w:val="center"/>
          </w:tcPr>
          <w:p w14:paraId="69E5E33C" w14:textId="77777777" w:rsidR="001C7893" w:rsidRDefault="001C7893" w:rsidP="00AB1750">
            <w:pPr>
              <w:spacing w:after="0" w:line="240" w:lineRule="auto"/>
              <w:jc w:val="center"/>
              <w:rPr>
                <w:b/>
                <w:sz w:val="24"/>
                <w:szCs w:val="24"/>
              </w:rPr>
            </w:pPr>
            <w:r>
              <w:rPr>
                <w:b/>
                <w:sz w:val="24"/>
                <w:szCs w:val="24"/>
              </w:rPr>
              <w:t>Descripción</w:t>
            </w:r>
          </w:p>
        </w:tc>
        <w:tc>
          <w:tcPr>
            <w:tcW w:w="990" w:type="dxa"/>
            <w:shd w:val="clear" w:color="auto" w:fill="DBEEF3"/>
          </w:tcPr>
          <w:p w14:paraId="334B5528" w14:textId="77777777" w:rsidR="001C7893" w:rsidRDefault="001C7893" w:rsidP="00AB1750">
            <w:pPr>
              <w:spacing w:after="0" w:line="240" w:lineRule="auto"/>
              <w:jc w:val="center"/>
              <w:rPr>
                <w:b/>
                <w:sz w:val="24"/>
                <w:szCs w:val="24"/>
              </w:rPr>
            </w:pPr>
            <w:r>
              <w:rPr>
                <w:b/>
                <w:sz w:val="24"/>
                <w:szCs w:val="24"/>
              </w:rPr>
              <w:t>Clave</w:t>
            </w:r>
          </w:p>
        </w:tc>
      </w:tr>
      <w:tr w:rsidR="001C7893" w14:paraId="70CE73AC" w14:textId="77777777" w:rsidTr="00AB1750">
        <w:tc>
          <w:tcPr>
            <w:tcW w:w="255" w:type="dxa"/>
          </w:tcPr>
          <w:p w14:paraId="098E9E58" w14:textId="77777777" w:rsidR="001C7893" w:rsidRDefault="001C7893" w:rsidP="00AB1750">
            <w:pPr>
              <w:spacing w:after="0" w:line="240" w:lineRule="auto"/>
              <w:jc w:val="both"/>
            </w:pPr>
          </w:p>
        </w:tc>
        <w:tc>
          <w:tcPr>
            <w:tcW w:w="2220" w:type="dxa"/>
          </w:tcPr>
          <w:p w14:paraId="3F5D5E6D" w14:textId="7C44F791" w:rsidR="001C7893" w:rsidRDefault="00B63F9F" w:rsidP="00E6159B">
            <w:pPr>
              <w:tabs>
                <w:tab w:val="right" w:pos="2004"/>
              </w:tabs>
              <w:spacing w:after="0" w:line="240" w:lineRule="auto"/>
              <w:jc w:val="both"/>
            </w:pPr>
            <w:proofErr w:type="spellStart"/>
            <w:r>
              <w:t>i</w:t>
            </w:r>
            <w:r w:rsidR="001C7893">
              <w:t>d</w:t>
            </w:r>
            <w:r w:rsidR="00E6159B">
              <w:t>_cuidador</w:t>
            </w:r>
            <w:proofErr w:type="spellEnd"/>
            <w:r w:rsidR="00E6159B">
              <w:tab/>
            </w:r>
          </w:p>
        </w:tc>
        <w:tc>
          <w:tcPr>
            <w:tcW w:w="6360" w:type="dxa"/>
          </w:tcPr>
          <w:p w14:paraId="7BFC47DF" w14:textId="55B5B331" w:rsidR="001C7893" w:rsidRDefault="001C7893" w:rsidP="00AB1750">
            <w:pPr>
              <w:spacing w:after="0" w:line="240" w:lineRule="auto"/>
              <w:jc w:val="both"/>
            </w:pPr>
            <w:r>
              <w:t xml:space="preserve">Id único para identificar cada </w:t>
            </w:r>
            <w:r w:rsidR="00E6159B">
              <w:t>cuidador</w:t>
            </w:r>
          </w:p>
        </w:tc>
        <w:tc>
          <w:tcPr>
            <w:tcW w:w="990" w:type="dxa"/>
          </w:tcPr>
          <w:p w14:paraId="185E32C5" w14:textId="77777777" w:rsidR="001C7893" w:rsidRPr="00EC4A40" w:rsidRDefault="001C7893" w:rsidP="00AB1750">
            <w:pPr>
              <w:spacing w:after="0" w:line="240" w:lineRule="auto"/>
              <w:jc w:val="both"/>
              <w:rPr>
                <w:b/>
                <w:bCs/>
              </w:rPr>
            </w:pPr>
            <w:r w:rsidRPr="00EC4A40">
              <w:rPr>
                <w:b/>
                <w:bCs/>
                <w:highlight w:val="yellow"/>
              </w:rPr>
              <w:t>PK</w:t>
            </w:r>
          </w:p>
        </w:tc>
      </w:tr>
      <w:tr w:rsidR="001C7893" w14:paraId="4251BF6B" w14:textId="77777777" w:rsidTr="00AB1750">
        <w:tc>
          <w:tcPr>
            <w:tcW w:w="255" w:type="dxa"/>
          </w:tcPr>
          <w:p w14:paraId="3B3891F5" w14:textId="77777777" w:rsidR="001C7893" w:rsidRDefault="001C7893" w:rsidP="00AB1750">
            <w:pPr>
              <w:spacing w:after="0" w:line="240" w:lineRule="auto"/>
              <w:jc w:val="both"/>
            </w:pPr>
          </w:p>
        </w:tc>
        <w:tc>
          <w:tcPr>
            <w:tcW w:w="2220" w:type="dxa"/>
          </w:tcPr>
          <w:p w14:paraId="0444433E" w14:textId="77777777" w:rsidR="001C7893" w:rsidRDefault="001C7893" w:rsidP="00AB1750">
            <w:pPr>
              <w:spacing w:after="0" w:line="240" w:lineRule="auto"/>
              <w:jc w:val="both"/>
            </w:pPr>
            <w:r>
              <w:t>nombre</w:t>
            </w:r>
          </w:p>
        </w:tc>
        <w:tc>
          <w:tcPr>
            <w:tcW w:w="6360" w:type="dxa"/>
          </w:tcPr>
          <w:p w14:paraId="49D44FD4" w14:textId="00232786" w:rsidR="001C7893" w:rsidRDefault="001C7893" w:rsidP="00AB1750">
            <w:pPr>
              <w:spacing w:after="0" w:line="240" w:lineRule="auto"/>
              <w:jc w:val="both"/>
            </w:pPr>
            <w:r>
              <w:t xml:space="preserve">Nombre </w:t>
            </w:r>
            <w:r w:rsidR="00A451C4">
              <w:t>cuidador</w:t>
            </w:r>
          </w:p>
        </w:tc>
        <w:tc>
          <w:tcPr>
            <w:tcW w:w="990" w:type="dxa"/>
          </w:tcPr>
          <w:p w14:paraId="71075B98" w14:textId="77777777" w:rsidR="001C7893" w:rsidRDefault="001C7893" w:rsidP="00AB1750">
            <w:pPr>
              <w:spacing w:after="0" w:line="240" w:lineRule="auto"/>
              <w:jc w:val="both"/>
            </w:pPr>
          </w:p>
        </w:tc>
      </w:tr>
      <w:tr w:rsidR="00EE7571" w14:paraId="66C8B607" w14:textId="77777777" w:rsidTr="00AB1750">
        <w:tc>
          <w:tcPr>
            <w:tcW w:w="255" w:type="dxa"/>
          </w:tcPr>
          <w:p w14:paraId="0A57E416" w14:textId="77777777" w:rsidR="00EE7571" w:rsidRDefault="00EE7571" w:rsidP="00AB1750">
            <w:pPr>
              <w:spacing w:after="0" w:line="240" w:lineRule="auto"/>
              <w:jc w:val="both"/>
            </w:pPr>
          </w:p>
        </w:tc>
        <w:tc>
          <w:tcPr>
            <w:tcW w:w="2220" w:type="dxa"/>
          </w:tcPr>
          <w:p w14:paraId="68D5CB00" w14:textId="0AB742F8" w:rsidR="00EE7571" w:rsidRDefault="00EE7571" w:rsidP="00AB1750">
            <w:pPr>
              <w:spacing w:after="0" w:line="240" w:lineRule="auto"/>
              <w:jc w:val="both"/>
            </w:pPr>
            <w:r>
              <w:t>apellido</w:t>
            </w:r>
          </w:p>
        </w:tc>
        <w:tc>
          <w:tcPr>
            <w:tcW w:w="6360" w:type="dxa"/>
          </w:tcPr>
          <w:p w14:paraId="6CD9A2E1" w14:textId="55A8E362" w:rsidR="00EE7571" w:rsidRDefault="00EE7571" w:rsidP="00AB1750">
            <w:pPr>
              <w:spacing w:after="0" w:line="240" w:lineRule="auto"/>
              <w:jc w:val="both"/>
            </w:pPr>
            <w:r>
              <w:t>Apellido cuidador</w:t>
            </w:r>
          </w:p>
        </w:tc>
        <w:tc>
          <w:tcPr>
            <w:tcW w:w="990" w:type="dxa"/>
          </w:tcPr>
          <w:p w14:paraId="744A7072" w14:textId="77777777" w:rsidR="00EE7571" w:rsidRDefault="00EE7571" w:rsidP="00AB1750">
            <w:pPr>
              <w:spacing w:after="0" w:line="240" w:lineRule="auto"/>
              <w:jc w:val="both"/>
            </w:pPr>
          </w:p>
        </w:tc>
      </w:tr>
      <w:tr w:rsidR="001C7893" w14:paraId="335C8AB6" w14:textId="77777777" w:rsidTr="00AB1750">
        <w:tc>
          <w:tcPr>
            <w:tcW w:w="255" w:type="dxa"/>
          </w:tcPr>
          <w:p w14:paraId="5529469C" w14:textId="77777777" w:rsidR="001C7893" w:rsidRDefault="001C7893" w:rsidP="00AB1750">
            <w:pPr>
              <w:spacing w:after="0" w:line="240" w:lineRule="auto"/>
              <w:jc w:val="both"/>
            </w:pPr>
          </w:p>
        </w:tc>
        <w:tc>
          <w:tcPr>
            <w:tcW w:w="2220" w:type="dxa"/>
          </w:tcPr>
          <w:p w14:paraId="2B86A73D" w14:textId="76DAC6D9" w:rsidR="001C7893" w:rsidRDefault="00AF7EB3" w:rsidP="00AB1750">
            <w:pPr>
              <w:spacing w:after="0" w:line="240" w:lineRule="auto"/>
              <w:jc w:val="both"/>
            </w:pPr>
            <w:proofErr w:type="spellStart"/>
            <w:r>
              <w:t>telefono</w:t>
            </w:r>
            <w:proofErr w:type="spellEnd"/>
            <w:r>
              <w:t xml:space="preserve"> </w:t>
            </w:r>
          </w:p>
        </w:tc>
        <w:tc>
          <w:tcPr>
            <w:tcW w:w="6360" w:type="dxa"/>
          </w:tcPr>
          <w:p w14:paraId="67CA9D75" w14:textId="6D51C023" w:rsidR="001C7893" w:rsidRDefault="00A451C4" w:rsidP="00AB1750">
            <w:pPr>
              <w:spacing w:after="0" w:line="240" w:lineRule="auto"/>
              <w:jc w:val="both"/>
            </w:pPr>
            <w:r>
              <w:t>Teléfono del cuidador</w:t>
            </w:r>
          </w:p>
        </w:tc>
        <w:tc>
          <w:tcPr>
            <w:tcW w:w="990" w:type="dxa"/>
          </w:tcPr>
          <w:p w14:paraId="63078A96" w14:textId="77777777" w:rsidR="001C7893" w:rsidRDefault="001C7893" w:rsidP="00AB1750">
            <w:pPr>
              <w:spacing w:after="0" w:line="240" w:lineRule="auto"/>
              <w:jc w:val="both"/>
            </w:pPr>
          </w:p>
        </w:tc>
      </w:tr>
      <w:tr w:rsidR="001C7893" w14:paraId="42708F71" w14:textId="77777777" w:rsidTr="00AB1750">
        <w:tc>
          <w:tcPr>
            <w:tcW w:w="255" w:type="dxa"/>
          </w:tcPr>
          <w:p w14:paraId="00424961" w14:textId="77777777" w:rsidR="001C7893" w:rsidRDefault="001C7893" w:rsidP="00AB1750">
            <w:pPr>
              <w:spacing w:after="0" w:line="240" w:lineRule="auto"/>
              <w:jc w:val="both"/>
            </w:pPr>
          </w:p>
        </w:tc>
        <w:tc>
          <w:tcPr>
            <w:tcW w:w="2220" w:type="dxa"/>
          </w:tcPr>
          <w:p w14:paraId="0A05B8E0" w14:textId="5CB92CF9" w:rsidR="001C7893" w:rsidRDefault="00EE7571" w:rsidP="00AB1750">
            <w:pPr>
              <w:spacing w:after="0" w:line="240" w:lineRule="auto"/>
              <w:jc w:val="both"/>
            </w:pPr>
            <w:proofErr w:type="spellStart"/>
            <w:r>
              <w:t>fec_ingreso</w:t>
            </w:r>
            <w:proofErr w:type="spellEnd"/>
          </w:p>
        </w:tc>
        <w:tc>
          <w:tcPr>
            <w:tcW w:w="6360" w:type="dxa"/>
          </w:tcPr>
          <w:p w14:paraId="18922A6B" w14:textId="6EC4FBE4" w:rsidR="001C7893" w:rsidRDefault="005B2064" w:rsidP="00AB1750">
            <w:pPr>
              <w:spacing w:after="0" w:line="240" w:lineRule="auto"/>
              <w:jc w:val="both"/>
            </w:pPr>
            <w:r>
              <w:t xml:space="preserve">Fecha de ingreso al </w:t>
            </w:r>
            <w:r w:rsidR="00816100">
              <w:t>zoológico</w:t>
            </w:r>
          </w:p>
        </w:tc>
        <w:tc>
          <w:tcPr>
            <w:tcW w:w="990" w:type="dxa"/>
          </w:tcPr>
          <w:p w14:paraId="3A71FFD6" w14:textId="77777777" w:rsidR="001C7893" w:rsidRDefault="001C7893" w:rsidP="00AB1750">
            <w:pPr>
              <w:spacing w:after="0" w:line="240" w:lineRule="auto"/>
              <w:jc w:val="both"/>
            </w:pPr>
          </w:p>
        </w:tc>
      </w:tr>
    </w:tbl>
    <w:p w14:paraId="14E6EDA5" w14:textId="77777777" w:rsidR="001C7893" w:rsidRDefault="001C7893" w:rsidP="000D784C">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tbl>
      <w:tblPr>
        <w:tblStyle w:val="Style56"/>
        <w:tblpPr w:leftFromText="180" w:rightFromText="180" w:topFromText="180" w:bottomFromText="180" w:vertAnchor="text"/>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
        <w:gridCol w:w="2220"/>
        <w:gridCol w:w="6360"/>
        <w:gridCol w:w="990"/>
      </w:tblGrid>
      <w:tr w:rsidR="00893B65" w14:paraId="5E387CBE" w14:textId="77777777" w:rsidTr="00AB1750">
        <w:tc>
          <w:tcPr>
            <w:tcW w:w="2475" w:type="dxa"/>
            <w:gridSpan w:val="2"/>
            <w:shd w:val="clear" w:color="auto" w:fill="DBEEF3"/>
          </w:tcPr>
          <w:p w14:paraId="4ED7F186" w14:textId="77777777" w:rsidR="00893B65" w:rsidRDefault="00893B65" w:rsidP="00AB1750">
            <w:pPr>
              <w:spacing w:after="0" w:line="240" w:lineRule="auto"/>
              <w:jc w:val="center"/>
              <w:rPr>
                <w:b/>
                <w:sz w:val="24"/>
                <w:szCs w:val="24"/>
              </w:rPr>
            </w:pPr>
            <w:r>
              <w:rPr>
                <w:b/>
                <w:sz w:val="24"/>
                <w:szCs w:val="24"/>
              </w:rPr>
              <w:t>Nombre Entidad</w:t>
            </w:r>
          </w:p>
        </w:tc>
        <w:tc>
          <w:tcPr>
            <w:tcW w:w="6360" w:type="dxa"/>
            <w:shd w:val="clear" w:color="auto" w:fill="FFFFFF"/>
          </w:tcPr>
          <w:p w14:paraId="4D59899B" w14:textId="1717FF81" w:rsidR="00893B65" w:rsidRPr="00893B65" w:rsidRDefault="00893B65" w:rsidP="00AB1750">
            <w:pPr>
              <w:spacing w:after="0" w:line="240" w:lineRule="auto"/>
              <w:jc w:val="center"/>
              <w:rPr>
                <w:bCs/>
                <w:sz w:val="24"/>
                <w:szCs w:val="24"/>
              </w:rPr>
            </w:pPr>
            <w:r w:rsidRPr="00893B65">
              <w:rPr>
                <w:bCs/>
                <w:sz w:val="24"/>
                <w:szCs w:val="24"/>
              </w:rPr>
              <w:t>Dieta</w:t>
            </w:r>
          </w:p>
        </w:tc>
        <w:tc>
          <w:tcPr>
            <w:tcW w:w="990" w:type="dxa"/>
            <w:shd w:val="clear" w:color="auto" w:fill="FFFFFF"/>
          </w:tcPr>
          <w:p w14:paraId="7F00D6AC" w14:textId="77777777" w:rsidR="00893B65" w:rsidRDefault="00893B65" w:rsidP="00AB1750">
            <w:pPr>
              <w:spacing w:after="0" w:line="240" w:lineRule="auto"/>
              <w:jc w:val="center"/>
              <w:rPr>
                <w:b/>
                <w:sz w:val="24"/>
                <w:szCs w:val="24"/>
              </w:rPr>
            </w:pPr>
          </w:p>
        </w:tc>
      </w:tr>
      <w:tr w:rsidR="00893B65" w14:paraId="05092F3C" w14:textId="77777777" w:rsidTr="00AB1750">
        <w:tc>
          <w:tcPr>
            <w:tcW w:w="255" w:type="dxa"/>
            <w:shd w:val="clear" w:color="auto" w:fill="DBEEF3"/>
            <w:vAlign w:val="center"/>
          </w:tcPr>
          <w:p w14:paraId="38167365" w14:textId="77777777" w:rsidR="00893B65" w:rsidRDefault="00893B65" w:rsidP="00AB1750">
            <w:pPr>
              <w:spacing w:after="0" w:line="240" w:lineRule="auto"/>
              <w:jc w:val="center"/>
              <w:rPr>
                <w:b/>
                <w:sz w:val="24"/>
                <w:szCs w:val="24"/>
              </w:rPr>
            </w:pPr>
            <w:r>
              <w:rPr>
                <w:b/>
                <w:sz w:val="24"/>
                <w:szCs w:val="24"/>
              </w:rPr>
              <w:t>#</w:t>
            </w:r>
          </w:p>
        </w:tc>
        <w:tc>
          <w:tcPr>
            <w:tcW w:w="2220" w:type="dxa"/>
            <w:shd w:val="clear" w:color="auto" w:fill="DBEEF3"/>
            <w:vAlign w:val="center"/>
          </w:tcPr>
          <w:p w14:paraId="5055B285" w14:textId="77777777" w:rsidR="00893B65" w:rsidRDefault="00893B65" w:rsidP="00AB1750">
            <w:pPr>
              <w:spacing w:after="0" w:line="240" w:lineRule="auto"/>
              <w:jc w:val="center"/>
              <w:rPr>
                <w:b/>
                <w:sz w:val="24"/>
                <w:szCs w:val="24"/>
              </w:rPr>
            </w:pPr>
            <w:r>
              <w:rPr>
                <w:b/>
                <w:sz w:val="24"/>
                <w:szCs w:val="24"/>
              </w:rPr>
              <w:t>Atributo</w:t>
            </w:r>
          </w:p>
        </w:tc>
        <w:tc>
          <w:tcPr>
            <w:tcW w:w="6360" w:type="dxa"/>
            <w:shd w:val="clear" w:color="auto" w:fill="DBEEF3"/>
            <w:vAlign w:val="center"/>
          </w:tcPr>
          <w:p w14:paraId="02AE8770" w14:textId="77777777" w:rsidR="00893B65" w:rsidRDefault="00893B65" w:rsidP="00AB1750">
            <w:pPr>
              <w:spacing w:after="0" w:line="240" w:lineRule="auto"/>
              <w:jc w:val="center"/>
              <w:rPr>
                <w:b/>
                <w:sz w:val="24"/>
                <w:szCs w:val="24"/>
              </w:rPr>
            </w:pPr>
            <w:r>
              <w:rPr>
                <w:b/>
                <w:sz w:val="24"/>
                <w:szCs w:val="24"/>
              </w:rPr>
              <w:t>Descripción</w:t>
            </w:r>
          </w:p>
        </w:tc>
        <w:tc>
          <w:tcPr>
            <w:tcW w:w="990" w:type="dxa"/>
            <w:shd w:val="clear" w:color="auto" w:fill="DBEEF3"/>
          </w:tcPr>
          <w:p w14:paraId="7C8E9579" w14:textId="77777777" w:rsidR="00893B65" w:rsidRDefault="00893B65" w:rsidP="00AB1750">
            <w:pPr>
              <w:spacing w:after="0" w:line="240" w:lineRule="auto"/>
              <w:jc w:val="center"/>
              <w:rPr>
                <w:b/>
                <w:sz w:val="24"/>
                <w:szCs w:val="24"/>
              </w:rPr>
            </w:pPr>
            <w:r>
              <w:rPr>
                <w:b/>
                <w:sz w:val="24"/>
                <w:szCs w:val="24"/>
              </w:rPr>
              <w:t>Clave</w:t>
            </w:r>
          </w:p>
        </w:tc>
      </w:tr>
      <w:tr w:rsidR="00893B65" w14:paraId="1BC2DF01" w14:textId="77777777" w:rsidTr="00AB1750">
        <w:tc>
          <w:tcPr>
            <w:tcW w:w="255" w:type="dxa"/>
          </w:tcPr>
          <w:p w14:paraId="4C65C6F8" w14:textId="77777777" w:rsidR="00893B65" w:rsidRDefault="00893B65" w:rsidP="00AB1750">
            <w:pPr>
              <w:spacing w:after="0" w:line="240" w:lineRule="auto"/>
              <w:jc w:val="both"/>
            </w:pPr>
          </w:p>
        </w:tc>
        <w:tc>
          <w:tcPr>
            <w:tcW w:w="2220" w:type="dxa"/>
          </w:tcPr>
          <w:p w14:paraId="778EFE71" w14:textId="20D31775" w:rsidR="00893B65" w:rsidRDefault="00893B65" w:rsidP="00AB1750">
            <w:pPr>
              <w:tabs>
                <w:tab w:val="right" w:pos="2004"/>
              </w:tabs>
              <w:spacing w:after="0" w:line="240" w:lineRule="auto"/>
              <w:jc w:val="both"/>
            </w:pPr>
            <w:proofErr w:type="spellStart"/>
            <w:r>
              <w:t>Id_dieta</w:t>
            </w:r>
            <w:proofErr w:type="spellEnd"/>
            <w:r>
              <w:tab/>
            </w:r>
          </w:p>
        </w:tc>
        <w:tc>
          <w:tcPr>
            <w:tcW w:w="6360" w:type="dxa"/>
          </w:tcPr>
          <w:p w14:paraId="43C439E6" w14:textId="2DEC37C7" w:rsidR="00893B65" w:rsidRDefault="00893B65" w:rsidP="00AB1750">
            <w:pPr>
              <w:spacing w:after="0" w:line="240" w:lineRule="auto"/>
              <w:jc w:val="both"/>
            </w:pPr>
            <w:r>
              <w:t>Id único para identificar cada dieta</w:t>
            </w:r>
          </w:p>
        </w:tc>
        <w:tc>
          <w:tcPr>
            <w:tcW w:w="990" w:type="dxa"/>
          </w:tcPr>
          <w:p w14:paraId="59EE0857" w14:textId="77777777" w:rsidR="00893B65" w:rsidRPr="00EC4A40" w:rsidRDefault="00893B65" w:rsidP="00AB1750">
            <w:pPr>
              <w:spacing w:after="0" w:line="240" w:lineRule="auto"/>
              <w:jc w:val="both"/>
              <w:rPr>
                <w:b/>
                <w:bCs/>
              </w:rPr>
            </w:pPr>
            <w:r w:rsidRPr="00EC4A40">
              <w:rPr>
                <w:b/>
                <w:bCs/>
                <w:highlight w:val="yellow"/>
              </w:rPr>
              <w:t>PK</w:t>
            </w:r>
          </w:p>
        </w:tc>
      </w:tr>
      <w:tr w:rsidR="00893B65" w14:paraId="27D83C20" w14:textId="77777777" w:rsidTr="00AB1750">
        <w:tc>
          <w:tcPr>
            <w:tcW w:w="255" w:type="dxa"/>
          </w:tcPr>
          <w:p w14:paraId="1DF1E456" w14:textId="77777777" w:rsidR="00893B65" w:rsidRDefault="00893B65" w:rsidP="00AB1750">
            <w:pPr>
              <w:spacing w:after="0" w:line="240" w:lineRule="auto"/>
              <w:jc w:val="both"/>
            </w:pPr>
          </w:p>
        </w:tc>
        <w:tc>
          <w:tcPr>
            <w:tcW w:w="2220" w:type="dxa"/>
          </w:tcPr>
          <w:p w14:paraId="63D168D8" w14:textId="7954A358" w:rsidR="00893B65" w:rsidRDefault="000F5C00" w:rsidP="00AB1750">
            <w:pPr>
              <w:spacing w:after="0" w:line="240" w:lineRule="auto"/>
              <w:jc w:val="both"/>
            </w:pPr>
            <w:proofErr w:type="spellStart"/>
            <w:r>
              <w:t>tipo_dieta</w:t>
            </w:r>
            <w:proofErr w:type="spellEnd"/>
          </w:p>
        </w:tc>
        <w:tc>
          <w:tcPr>
            <w:tcW w:w="6360" w:type="dxa"/>
          </w:tcPr>
          <w:p w14:paraId="73B009BF" w14:textId="37A1C642" w:rsidR="00893B65" w:rsidRDefault="00923272" w:rsidP="00AB1750">
            <w:pPr>
              <w:spacing w:after="0" w:line="240" w:lineRule="auto"/>
              <w:jc w:val="both"/>
            </w:pPr>
            <w:r>
              <w:t>Tipo de dieta</w:t>
            </w:r>
          </w:p>
        </w:tc>
        <w:tc>
          <w:tcPr>
            <w:tcW w:w="990" w:type="dxa"/>
          </w:tcPr>
          <w:p w14:paraId="4372D813" w14:textId="77777777" w:rsidR="00893B65" w:rsidRDefault="00893B65" w:rsidP="00AB1750">
            <w:pPr>
              <w:spacing w:after="0" w:line="240" w:lineRule="auto"/>
              <w:jc w:val="both"/>
            </w:pPr>
          </w:p>
        </w:tc>
      </w:tr>
      <w:tr w:rsidR="00893B65" w14:paraId="67AFB132" w14:textId="77777777" w:rsidTr="00AB1750">
        <w:tc>
          <w:tcPr>
            <w:tcW w:w="255" w:type="dxa"/>
          </w:tcPr>
          <w:p w14:paraId="2D876EB1" w14:textId="77777777" w:rsidR="00893B65" w:rsidRDefault="00893B65" w:rsidP="00AB1750">
            <w:pPr>
              <w:spacing w:after="0" w:line="240" w:lineRule="auto"/>
              <w:jc w:val="both"/>
            </w:pPr>
          </w:p>
        </w:tc>
        <w:tc>
          <w:tcPr>
            <w:tcW w:w="2220" w:type="dxa"/>
          </w:tcPr>
          <w:p w14:paraId="3FAE58B0" w14:textId="6AF5946E" w:rsidR="00893B65" w:rsidRDefault="006223D6" w:rsidP="00AB1750">
            <w:pPr>
              <w:spacing w:after="0" w:line="240" w:lineRule="auto"/>
              <w:jc w:val="both"/>
            </w:pPr>
            <w:proofErr w:type="spellStart"/>
            <w:r>
              <w:t>descripcion</w:t>
            </w:r>
            <w:proofErr w:type="spellEnd"/>
          </w:p>
        </w:tc>
        <w:tc>
          <w:tcPr>
            <w:tcW w:w="6360" w:type="dxa"/>
          </w:tcPr>
          <w:p w14:paraId="1E8D305B" w14:textId="5E2AD44B" w:rsidR="00893B65" w:rsidRDefault="00993A88" w:rsidP="00AB1750">
            <w:pPr>
              <w:spacing w:after="0" w:line="240" w:lineRule="auto"/>
              <w:jc w:val="both"/>
            </w:pPr>
            <w:r>
              <w:t>Descripción</w:t>
            </w:r>
            <w:r w:rsidR="009B453F">
              <w:t xml:space="preserve"> básica de que incluye la dieta</w:t>
            </w:r>
          </w:p>
        </w:tc>
        <w:tc>
          <w:tcPr>
            <w:tcW w:w="990" w:type="dxa"/>
          </w:tcPr>
          <w:p w14:paraId="2984D36C" w14:textId="77777777" w:rsidR="00893B65" w:rsidRDefault="00893B65" w:rsidP="00AB1750">
            <w:pPr>
              <w:spacing w:after="0" w:line="240" w:lineRule="auto"/>
              <w:jc w:val="both"/>
            </w:pPr>
          </w:p>
        </w:tc>
      </w:tr>
    </w:tbl>
    <w:p w14:paraId="3E4742BC" w14:textId="77777777" w:rsidR="00893B65" w:rsidRDefault="00893B65" w:rsidP="000D784C">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tbl>
      <w:tblPr>
        <w:tblStyle w:val="Style56"/>
        <w:tblpPr w:leftFromText="180" w:rightFromText="180" w:topFromText="180" w:bottomFromText="180" w:vertAnchor="text"/>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
        <w:gridCol w:w="2220"/>
        <w:gridCol w:w="6360"/>
        <w:gridCol w:w="990"/>
      </w:tblGrid>
      <w:tr w:rsidR="009B453F" w14:paraId="39258CD3" w14:textId="77777777" w:rsidTr="00AB1750">
        <w:tc>
          <w:tcPr>
            <w:tcW w:w="2475" w:type="dxa"/>
            <w:gridSpan w:val="2"/>
            <w:shd w:val="clear" w:color="auto" w:fill="DBEEF3"/>
          </w:tcPr>
          <w:p w14:paraId="13041ADE" w14:textId="77777777" w:rsidR="009B453F" w:rsidRDefault="009B453F" w:rsidP="00AB1750">
            <w:pPr>
              <w:spacing w:after="0" w:line="240" w:lineRule="auto"/>
              <w:jc w:val="center"/>
              <w:rPr>
                <w:b/>
                <w:sz w:val="24"/>
                <w:szCs w:val="24"/>
              </w:rPr>
            </w:pPr>
            <w:r>
              <w:rPr>
                <w:b/>
                <w:sz w:val="24"/>
                <w:szCs w:val="24"/>
              </w:rPr>
              <w:t>Nombre Entidad</w:t>
            </w:r>
          </w:p>
        </w:tc>
        <w:tc>
          <w:tcPr>
            <w:tcW w:w="6360" w:type="dxa"/>
            <w:shd w:val="clear" w:color="auto" w:fill="FFFFFF"/>
          </w:tcPr>
          <w:p w14:paraId="1F8762B5" w14:textId="6E98DE44" w:rsidR="009B453F" w:rsidRPr="00893B65" w:rsidRDefault="008615F3" w:rsidP="00AB1750">
            <w:pPr>
              <w:spacing w:after="0" w:line="240" w:lineRule="auto"/>
              <w:jc w:val="center"/>
              <w:rPr>
                <w:bCs/>
                <w:sz w:val="24"/>
                <w:szCs w:val="24"/>
              </w:rPr>
            </w:pPr>
            <w:proofErr w:type="spellStart"/>
            <w:r>
              <w:rPr>
                <w:bCs/>
                <w:sz w:val="24"/>
                <w:szCs w:val="24"/>
              </w:rPr>
              <w:t>Habitat</w:t>
            </w:r>
            <w:proofErr w:type="spellEnd"/>
          </w:p>
        </w:tc>
        <w:tc>
          <w:tcPr>
            <w:tcW w:w="990" w:type="dxa"/>
            <w:shd w:val="clear" w:color="auto" w:fill="FFFFFF"/>
          </w:tcPr>
          <w:p w14:paraId="27E28C1A" w14:textId="77777777" w:rsidR="009B453F" w:rsidRDefault="009B453F" w:rsidP="00AB1750">
            <w:pPr>
              <w:spacing w:after="0" w:line="240" w:lineRule="auto"/>
              <w:jc w:val="center"/>
              <w:rPr>
                <w:b/>
                <w:sz w:val="24"/>
                <w:szCs w:val="24"/>
              </w:rPr>
            </w:pPr>
          </w:p>
        </w:tc>
      </w:tr>
      <w:tr w:rsidR="009B453F" w14:paraId="62BBE2A4" w14:textId="77777777" w:rsidTr="00AB1750">
        <w:tc>
          <w:tcPr>
            <w:tcW w:w="255" w:type="dxa"/>
            <w:shd w:val="clear" w:color="auto" w:fill="DBEEF3"/>
            <w:vAlign w:val="center"/>
          </w:tcPr>
          <w:p w14:paraId="70984A26" w14:textId="77777777" w:rsidR="009B453F" w:rsidRDefault="009B453F" w:rsidP="00AB1750">
            <w:pPr>
              <w:spacing w:after="0" w:line="240" w:lineRule="auto"/>
              <w:jc w:val="center"/>
              <w:rPr>
                <w:b/>
                <w:sz w:val="24"/>
                <w:szCs w:val="24"/>
              </w:rPr>
            </w:pPr>
            <w:r>
              <w:rPr>
                <w:b/>
                <w:sz w:val="24"/>
                <w:szCs w:val="24"/>
              </w:rPr>
              <w:t>#</w:t>
            </w:r>
          </w:p>
        </w:tc>
        <w:tc>
          <w:tcPr>
            <w:tcW w:w="2220" w:type="dxa"/>
            <w:shd w:val="clear" w:color="auto" w:fill="DBEEF3"/>
            <w:vAlign w:val="center"/>
          </w:tcPr>
          <w:p w14:paraId="1D61894B" w14:textId="77777777" w:rsidR="009B453F" w:rsidRDefault="009B453F" w:rsidP="00AB1750">
            <w:pPr>
              <w:spacing w:after="0" w:line="240" w:lineRule="auto"/>
              <w:jc w:val="center"/>
              <w:rPr>
                <w:b/>
                <w:sz w:val="24"/>
                <w:szCs w:val="24"/>
              </w:rPr>
            </w:pPr>
            <w:r>
              <w:rPr>
                <w:b/>
                <w:sz w:val="24"/>
                <w:szCs w:val="24"/>
              </w:rPr>
              <w:t>Atributo</w:t>
            </w:r>
          </w:p>
        </w:tc>
        <w:tc>
          <w:tcPr>
            <w:tcW w:w="6360" w:type="dxa"/>
            <w:shd w:val="clear" w:color="auto" w:fill="DBEEF3"/>
            <w:vAlign w:val="center"/>
          </w:tcPr>
          <w:p w14:paraId="41DCD4E4" w14:textId="77777777" w:rsidR="009B453F" w:rsidRDefault="009B453F" w:rsidP="00AB1750">
            <w:pPr>
              <w:spacing w:after="0" w:line="240" w:lineRule="auto"/>
              <w:jc w:val="center"/>
              <w:rPr>
                <w:b/>
                <w:sz w:val="24"/>
                <w:szCs w:val="24"/>
              </w:rPr>
            </w:pPr>
            <w:r>
              <w:rPr>
                <w:b/>
                <w:sz w:val="24"/>
                <w:szCs w:val="24"/>
              </w:rPr>
              <w:t>Descripción</w:t>
            </w:r>
          </w:p>
        </w:tc>
        <w:tc>
          <w:tcPr>
            <w:tcW w:w="990" w:type="dxa"/>
            <w:shd w:val="clear" w:color="auto" w:fill="DBEEF3"/>
          </w:tcPr>
          <w:p w14:paraId="4FE01614" w14:textId="77777777" w:rsidR="009B453F" w:rsidRDefault="009B453F" w:rsidP="00AB1750">
            <w:pPr>
              <w:spacing w:after="0" w:line="240" w:lineRule="auto"/>
              <w:jc w:val="center"/>
              <w:rPr>
                <w:b/>
                <w:sz w:val="24"/>
                <w:szCs w:val="24"/>
              </w:rPr>
            </w:pPr>
            <w:r>
              <w:rPr>
                <w:b/>
                <w:sz w:val="24"/>
                <w:szCs w:val="24"/>
              </w:rPr>
              <w:t>Clave</w:t>
            </w:r>
          </w:p>
        </w:tc>
      </w:tr>
      <w:tr w:rsidR="009B453F" w14:paraId="54182C97" w14:textId="77777777" w:rsidTr="00AB1750">
        <w:tc>
          <w:tcPr>
            <w:tcW w:w="255" w:type="dxa"/>
          </w:tcPr>
          <w:p w14:paraId="5CF2A490" w14:textId="77777777" w:rsidR="009B453F" w:rsidRDefault="009B453F" w:rsidP="00AB1750">
            <w:pPr>
              <w:spacing w:after="0" w:line="240" w:lineRule="auto"/>
              <w:jc w:val="both"/>
            </w:pPr>
          </w:p>
        </w:tc>
        <w:tc>
          <w:tcPr>
            <w:tcW w:w="2220" w:type="dxa"/>
          </w:tcPr>
          <w:p w14:paraId="63A0133C" w14:textId="7A628E35" w:rsidR="009B453F" w:rsidRDefault="009B453F" w:rsidP="00AB1750">
            <w:pPr>
              <w:tabs>
                <w:tab w:val="right" w:pos="2004"/>
              </w:tabs>
              <w:spacing w:after="0" w:line="240" w:lineRule="auto"/>
              <w:jc w:val="both"/>
            </w:pPr>
            <w:proofErr w:type="spellStart"/>
            <w:r>
              <w:t>Id_</w:t>
            </w:r>
            <w:r w:rsidR="001D6448">
              <w:t>habitat</w:t>
            </w:r>
            <w:proofErr w:type="spellEnd"/>
            <w:r>
              <w:tab/>
            </w:r>
          </w:p>
        </w:tc>
        <w:tc>
          <w:tcPr>
            <w:tcW w:w="6360" w:type="dxa"/>
          </w:tcPr>
          <w:p w14:paraId="0F0EC65B" w14:textId="25F53D61" w:rsidR="009B453F" w:rsidRDefault="009B453F" w:rsidP="00AB1750">
            <w:pPr>
              <w:spacing w:after="0" w:line="240" w:lineRule="auto"/>
              <w:jc w:val="both"/>
            </w:pPr>
            <w:r>
              <w:t xml:space="preserve">Id único para identificar cada </w:t>
            </w:r>
            <w:r w:rsidR="00816100">
              <w:t>hábitat</w:t>
            </w:r>
          </w:p>
        </w:tc>
        <w:tc>
          <w:tcPr>
            <w:tcW w:w="990" w:type="dxa"/>
          </w:tcPr>
          <w:p w14:paraId="44DC5791" w14:textId="77777777" w:rsidR="009B453F" w:rsidRPr="00EC4A40" w:rsidRDefault="009B453F" w:rsidP="00AB1750">
            <w:pPr>
              <w:spacing w:after="0" w:line="240" w:lineRule="auto"/>
              <w:jc w:val="both"/>
              <w:rPr>
                <w:b/>
                <w:bCs/>
              </w:rPr>
            </w:pPr>
            <w:r w:rsidRPr="00EC4A40">
              <w:rPr>
                <w:b/>
                <w:bCs/>
                <w:highlight w:val="yellow"/>
              </w:rPr>
              <w:t>PK</w:t>
            </w:r>
          </w:p>
        </w:tc>
      </w:tr>
      <w:tr w:rsidR="009B453F" w14:paraId="42CB90BA" w14:textId="77777777" w:rsidTr="00AB1750">
        <w:tc>
          <w:tcPr>
            <w:tcW w:w="255" w:type="dxa"/>
          </w:tcPr>
          <w:p w14:paraId="3E7391AB" w14:textId="77777777" w:rsidR="009B453F" w:rsidRDefault="009B453F" w:rsidP="00AB1750">
            <w:pPr>
              <w:spacing w:after="0" w:line="240" w:lineRule="auto"/>
              <w:jc w:val="both"/>
            </w:pPr>
          </w:p>
        </w:tc>
        <w:tc>
          <w:tcPr>
            <w:tcW w:w="2220" w:type="dxa"/>
          </w:tcPr>
          <w:p w14:paraId="72A82DC7" w14:textId="70F0845A" w:rsidR="009B453F" w:rsidRDefault="001A1BE0" w:rsidP="00AB1750">
            <w:pPr>
              <w:spacing w:after="0" w:line="240" w:lineRule="auto"/>
              <w:jc w:val="both"/>
            </w:pPr>
            <w:r>
              <w:t>nombre</w:t>
            </w:r>
          </w:p>
        </w:tc>
        <w:tc>
          <w:tcPr>
            <w:tcW w:w="6360" w:type="dxa"/>
          </w:tcPr>
          <w:p w14:paraId="38F11145" w14:textId="61E35D1A" w:rsidR="009B453F" w:rsidRDefault="001A1BE0" w:rsidP="00AB1750">
            <w:pPr>
              <w:spacing w:after="0" w:line="240" w:lineRule="auto"/>
              <w:jc w:val="both"/>
            </w:pPr>
            <w:r>
              <w:t xml:space="preserve">Nombre de </w:t>
            </w:r>
            <w:r w:rsidR="00816100">
              <w:t>hábitat</w:t>
            </w:r>
          </w:p>
        </w:tc>
        <w:tc>
          <w:tcPr>
            <w:tcW w:w="990" w:type="dxa"/>
          </w:tcPr>
          <w:p w14:paraId="13306627" w14:textId="77777777" w:rsidR="009B453F" w:rsidRDefault="009B453F" w:rsidP="00AB1750">
            <w:pPr>
              <w:spacing w:after="0" w:line="240" w:lineRule="auto"/>
              <w:jc w:val="both"/>
            </w:pPr>
          </w:p>
        </w:tc>
      </w:tr>
      <w:tr w:rsidR="009B453F" w14:paraId="644B44E4" w14:textId="77777777" w:rsidTr="00AB1750">
        <w:tc>
          <w:tcPr>
            <w:tcW w:w="255" w:type="dxa"/>
          </w:tcPr>
          <w:p w14:paraId="167C1002" w14:textId="77777777" w:rsidR="009B453F" w:rsidRDefault="009B453F" w:rsidP="00AB1750">
            <w:pPr>
              <w:spacing w:after="0" w:line="240" w:lineRule="auto"/>
              <w:jc w:val="both"/>
            </w:pPr>
          </w:p>
        </w:tc>
        <w:tc>
          <w:tcPr>
            <w:tcW w:w="2220" w:type="dxa"/>
          </w:tcPr>
          <w:p w14:paraId="307EC770" w14:textId="6A09414B" w:rsidR="009B453F" w:rsidRDefault="00180143" w:rsidP="00AB1750">
            <w:pPr>
              <w:spacing w:after="0" w:line="240" w:lineRule="auto"/>
              <w:jc w:val="both"/>
            </w:pPr>
            <w:r>
              <w:t>c</w:t>
            </w:r>
            <w:r w:rsidR="00F00394">
              <w:t>lima</w:t>
            </w:r>
          </w:p>
        </w:tc>
        <w:tc>
          <w:tcPr>
            <w:tcW w:w="6360" w:type="dxa"/>
          </w:tcPr>
          <w:p w14:paraId="0AB5DBB2" w14:textId="09186EA6" w:rsidR="009B453F" w:rsidRDefault="00F00394" w:rsidP="00AB1750">
            <w:pPr>
              <w:spacing w:after="0" w:line="240" w:lineRule="auto"/>
              <w:jc w:val="both"/>
            </w:pPr>
            <w:r>
              <w:t xml:space="preserve">Clima del </w:t>
            </w:r>
            <w:r w:rsidR="00816100">
              <w:t>hábitat</w:t>
            </w:r>
          </w:p>
        </w:tc>
        <w:tc>
          <w:tcPr>
            <w:tcW w:w="990" w:type="dxa"/>
          </w:tcPr>
          <w:p w14:paraId="7DBA047E" w14:textId="77777777" w:rsidR="009B453F" w:rsidRDefault="009B453F" w:rsidP="00AB1750">
            <w:pPr>
              <w:spacing w:after="0" w:line="240" w:lineRule="auto"/>
              <w:jc w:val="both"/>
            </w:pPr>
          </w:p>
        </w:tc>
      </w:tr>
      <w:tr w:rsidR="00F00394" w14:paraId="732A726E" w14:textId="77777777" w:rsidTr="00AB1750">
        <w:tc>
          <w:tcPr>
            <w:tcW w:w="255" w:type="dxa"/>
          </w:tcPr>
          <w:p w14:paraId="67C37B5D" w14:textId="77777777" w:rsidR="00F00394" w:rsidRDefault="00F00394" w:rsidP="00AB1750">
            <w:pPr>
              <w:spacing w:after="0" w:line="240" w:lineRule="auto"/>
              <w:jc w:val="both"/>
            </w:pPr>
          </w:p>
        </w:tc>
        <w:tc>
          <w:tcPr>
            <w:tcW w:w="2220" w:type="dxa"/>
          </w:tcPr>
          <w:p w14:paraId="51607CE5" w14:textId="7DB2AD6F" w:rsidR="00F00394" w:rsidRDefault="001162A3" w:rsidP="00AB1750">
            <w:pPr>
              <w:spacing w:after="0" w:line="240" w:lineRule="auto"/>
              <w:jc w:val="both"/>
            </w:pPr>
            <w:r>
              <w:t>continente</w:t>
            </w:r>
          </w:p>
        </w:tc>
        <w:tc>
          <w:tcPr>
            <w:tcW w:w="6360" w:type="dxa"/>
          </w:tcPr>
          <w:p w14:paraId="7DA43C6C" w14:textId="3C289CE6" w:rsidR="00F00394" w:rsidRDefault="00BE6EDD" w:rsidP="00AB1750">
            <w:pPr>
              <w:spacing w:after="0" w:line="240" w:lineRule="auto"/>
              <w:jc w:val="both"/>
            </w:pPr>
            <w:r>
              <w:t>Continente</w:t>
            </w:r>
            <w:r w:rsidR="007B0B40">
              <w:t xml:space="preserve"> de </w:t>
            </w:r>
            <w:r>
              <w:t>hábitat</w:t>
            </w:r>
          </w:p>
        </w:tc>
        <w:tc>
          <w:tcPr>
            <w:tcW w:w="990" w:type="dxa"/>
          </w:tcPr>
          <w:p w14:paraId="20AEF645" w14:textId="77777777" w:rsidR="00F00394" w:rsidRDefault="00F00394" w:rsidP="00AB1750">
            <w:pPr>
              <w:spacing w:after="0" w:line="240" w:lineRule="auto"/>
              <w:jc w:val="both"/>
            </w:pPr>
          </w:p>
        </w:tc>
      </w:tr>
      <w:tr w:rsidR="007B0B40" w14:paraId="04EF0796" w14:textId="77777777" w:rsidTr="00AB1750">
        <w:tc>
          <w:tcPr>
            <w:tcW w:w="255" w:type="dxa"/>
          </w:tcPr>
          <w:p w14:paraId="644DABB5" w14:textId="77777777" w:rsidR="007B0B40" w:rsidRDefault="007B0B40" w:rsidP="00AB1750">
            <w:pPr>
              <w:spacing w:after="0" w:line="240" w:lineRule="auto"/>
              <w:jc w:val="both"/>
            </w:pPr>
          </w:p>
        </w:tc>
        <w:tc>
          <w:tcPr>
            <w:tcW w:w="2220" w:type="dxa"/>
          </w:tcPr>
          <w:p w14:paraId="12C118F8" w14:textId="5351D873" w:rsidR="007B0B40" w:rsidRDefault="00787D39" w:rsidP="00AB1750">
            <w:pPr>
              <w:spacing w:after="0" w:line="240" w:lineRule="auto"/>
              <w:jc w:val="both"/>
            </w:pPr>
            <w:proofErr w:type="spellStart"/>
            <w:r>
              <w:t>tipo_vegetacion</w:t>
            </w:r>
            <w:proofErr w:type="spellEnd"/>
          </w:p>
        </w:tc>
        <w:tc>
          <w:tcPr>
            <w:tcW w:w="6360" w:type="dxa"/>
          </w:tcPr>
          <w:p w14:paraId="14E7B03F" w14:textId="0423758F" w:rsidR="007B0B40" w:rsidRDefault="00787D39" w:rsidP="00AB1750">
            <w:pPr>
              <w:spacing w:after="0" w:line="240" w:lineRule="auto"/>
              <w:jc w:val="both"/>
            </w:pPr>
            <w:r>
              <w:t xml:space="preserve">Tipo de </w:t>
            </w:r>
            <w:r w:rsidR="00CA76A2">
              <w:t>vegetación</w:t>
            </w:r>
            <w:r>
              <w:t xml:space="preserve"> predominante</w:t>
            </w:r>
          </w:p>
        </w:tc>
        <w:tc>
          <w:tcPr>
            <w:tcW w:w="990" w:type="dxa"/>
          </w:tcPr>
          <w:p w14:paraId="176125AC" w14:textId="77777777" w:rsidR="007B0B40" w:rsidRDefault="007B0B40" w:rsidP="00AB1750">
            <w:pPr>
              <w:spacing w:after="0" w:line="240" w:lineRule="auto"/>
              <w:jc w:val="both"/>
            </w:pPr>
          </w:p>
        </w:tc>
      </w:tr>
    </w:tbl>
    <w:p w14:paraId="3AACD214" w14:textId="09B658DF" w:rsidR="009B453F" w:rsidRDefault="00F172F3" w:rsidP="000D784C">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r>
        <w:rPr>
          <w:b/>
          <w:sz w:val="24"/>
          <w:szCs w:val="24"/>
        </w:rPr>
        <w:br/>
      </w:r>
      <w:r>
        <w:rPr>
          <w:b/>
          <w:sz w:val="24"/>
          <w:szCs w:val="24"/>
        </w:rPr>
        <w:br/>
      </w:r>
      <w:r>
        <w:rPr>
          <w:b/>
          <w:sz w:val="24"/>
          <w:szCs w:val="24"/>
        </w:rPr>
        <w:lastRenderedPageBreak/>
        <w:br/>
      </w:r>
    </w:p>
    <w:tbl>
      <w:tblPr>
        <w:tblStyle w:val="Style56"/>
        <w:tblpPr w:leftFromText="180" w:rightFromText="180" w:topFromText="180" w:bottomFromText="180" w:vertAnchor="text"/>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
        <w:gridCol w:w="2220"/>
        <w:gridCol w:w="6360"/>
        <w:gridCol w:w="990"/>
      </w:tblGrid>
      <w:tr w:rsidR="00CA76A2" w14:paraId="1979F558" w14:textId="77777777" w:rsidTr="00AB1750">
        <w:tc>
          <w:tcPr>
            <w:tcW w:w="2475" w:type="dxa"/>
            <w:gridSpan w:val="2"/>
            <w:shd w:val="clear" w:color="auto" w:fill="DBEEF3"/>
          </w:tcPr>
          <w:p w14:paraId="0936D068" w14:textId="77777777" w:rsidR="00CA76A2" w:rsidRDefault="00CA76A2" w:rsidP="00AB1750">
            <w:pPr>
              <w:spacing w:after="0" w:line="240" w:lineRule="auto"/>
              <w:jc w:val="center"/>
              <w:rPr>
                <w:b/>
                <w:sz w:val="24"/>
                <w:szCs w:val="24"/>
              </w:rPr>
            </w:pPr>
            <w:r>
              <w:rPr>
                <w:b/>
                <w:sz w:val="24"/>
                <w:szCs w:val="24"/>
              </w:rPr>
              <w:t>Nombre Entidad</w:t>
            </w:r>
          </w:p>
        </w:tc>
        <w:tc>
          <w:tcPr>
            <w:tcW w:w="6360" w:type="dxa"/>
            <w:shd w:val="clear" w:color="auto" w:fill="FFFFFF"/>
          </w:tcPr>
          <w:p w14:paraId="16E5CA6D" w14:textId="43C2E1DB" w:rsidR="00CA76A2" w:rsidRPr="00893B65" w:rsidRDefault="00B95E35" w:rsidP="00AB1750">
            <w:pPr>
              <w:spacing w:after="0" w:line="240" w:lineRule="auto"/>
              <w:jc w:val="center"/>
              <w:rPr>
                <w:bCs/>
                <w:sz w:val="24"/>
                <w:szCs w:val="24"/>
              </w:rPr>
            </w:pPr>
            <w:r>
              <w:rPr>
                <w:bCs/>
                <w:sz w:val="24"/>
                <w:szCs w:val="24"/>
              </w:rPr>
              <w:t>Zona</w:t>
            </w:r>
          </w:p>
        </w:tc>
        <w:tc>
          <w:tcPr>
            <w:tcW w:w="990" w:type="dxa"/>
            <w:shd w:val="clear" w:color="auto" w:fill="FFFFFF"/>
          </w:tcPr>
          <w:p w14:paraId="08936442" w14:textId="77777777" w:rsidR="00CA76A2" w:rsidRDefault="00CA76A2" w:rsidP="00AB1750">
            <w:pPr>
              <w:spacing w:after="0" w:line="240" w:lineRule="auto"/>
              <w:jc w:val="center"/>
              <w:rPr>
                <w:b/>
                <w:sz w:val="24"/>
                <w:szCs w:val="24"/>
              </w:rPr>
            </w:pPr>
          </w:p>
        </w:tc>
      </w:tr>
      <w:tr w:rsidR="00CA76A2" w14:paraId="3BFD08F0" w14:textId="77777777" w:rsidTr="00AB1750">
        <w:tc>
          <w:tcPr>
            <w:tcW w:w="255" w:type="dxa"/>
            <w:shd w:val="clear" w:color="auto" w:fill="DBEEF3"/>
            <w:vAlign w:val="center"/>
          </w:tcPr>
          <w:p w14:paraId="76C601BD" w14:textId="77777777" w:rsidR="00CA76A2" w:rsidRDefault="00CA76A2" w:rsidP="00AB1750">
            <w:pPr>
              <w:spacing w:after="0" w:line="240" w:lineRule="auto"/>
              <w:jc w:val="center"/>
              <w:rPr>
                <w:b/>
                <w:sz w:val="24"/>
                <w:szCs w:val="24"/>
              </w:rPr>
            </w:pPr>
            <w:r>
              <w:rPr>
                <w:b/>
                <w:sz w:val="24"/>
                <w:szCs w:val="24"/>
              </w:rPr>
              <w:t>#</w:t>
            </w:r>
          </w:p>
        </w:tc>
        <w:tc>
          <w:tcPr>
            <w:tcW w:w="2220" w:type="dxa"/>
            <w:shd w:val="clear" w:color="auto" w:fill="DBEEF3"/>
            <w:vAlign w:val="center"/>
          </w:tcPr>
          <w:p w14:paraId="253DA885" w14:textId="77777777" w:rsidR="00CA76A2" w:rsidRDefault="00CA76A2" w:rsidP="00AB1750">
            <w:pPr>
              <w:spacing w:after="0" w:line="240" w:lineRule="auto"/>
              <w:jc w:val="center"/>
              <w:rPr>
                <w:b/>
                <w:sz w:val="24"/>
                <w:szCs w:val="24"/>
              </w:rPr>
            </w:pPr>
            <w:r>
              <w:rPr>
                <w:b/>
                <w:sz w:val="24"/>
                <w:szCs w:val="24"/>
              </w:rPr>
              <w:t>Atributo</w:t>
            </w:r>
          </w:p>
        </w:tc>
        <w:tc>
          <w:tcPr>
            <w:tcW w:w="6360" w:type="dxa"/>
            <w:shd w:val="clear" w:color="auto" w:fill="DBEEF3"/>
            <w:vAlign w:val="center"/>
          </w:tcPr>
          <w:p w14:paraId="4976CFB5" w14:textId="77777777" w:rsidR="00CA76A2" w:rsidRDefault="00CA76A2" w:rsidP="00AB1750">
            <w:pPr>
              <w:spacing w:after="0" w:line="240" w:lineRule="auto"/>
              <w:jc w:val="center"/>
              <w:rPr>
                <w:b/>
                <w:sz w:val="24"/>
                <w:szCs w:val="24"/>
              </w:rPr>
            </w:pPr>
            <w:r>
              <w:rPr>
                <w:b/>
                <w:sz w:val="24"/>
                <w:szCs w:val="24"/>
              </w:rPr>
              <w:t>Descripción</w:t>
            </w:r>
          </w:p>
        </w:tc>
        <w:tc>
          <w:tcPr>
            <w:tcW w:w="990" w:type="dxa"/>
            <w:shd w:val="clear" w:color="auto" w:fill="DBEEF3"/>
          </w:tcPr>
          <w:p w14:paraId="6E0B20FA" w14:textId="77777777" w:rsidR="00CA76A2" w:rsidRDefault="00CA76A2" w:rsidP="00AB1750">
            <w:pPr>
              <w:spacing w:after="0" w:line="240" w:lineRule="auto"/>
              <w:jc w:val="center"/>
              <w:rPr>
                <w:b/>
                <w:sz w:val="24"/>
                <w:szCs w:val="24"/>
              </w:rPr>
            </w:pPr>
            <w:r>
              <w:rPr>
                <w:b/>
                <w:sz w:val="24"/>
                <w:szCs w:val="24"/>
              </w:rPr>
              <w:t>Clave</w:t>
            </w:r>
          </w:p>
        </w:tc>
      </w:tr>
      <w:tr w:rsidR="00CA76A2" w14:paraId="27BB364D" w14:textId="77777777" w:rsidTr="00AB1750">
        <w:tc>
          <w:tcPr>
            <w:tcW w:w="255" w:type="dxa"/>
          </w:tcPr>
          <w:p w14:paraId="754CAB3D" w14:textId="77777777" w:rsidR="00CA76A2" w:rsidRDefault="00CA76A2" w:rsidP="00AB1750">
            <w:pPr>
              <w:spacing w:after="0" w:line="240" w:lineRule="auto"/>
              <w:jc w:val="both"/>
            </w:pPr>
          </w:p>
        </w:tc>
        <w:tc>
          <w:tcPr>
            <w:tcW w:w="2220" w:type="dxa"/>
          </w:tcPr>
          <w:p w14:paraId="19522B03" w14:textId="0A1F1356" w:rsidR="00CA76A2" w:rsidRDefault="00CA76A2" w:rsidP="00AB1750">
            <w:pPr>
              <w:tabs>
                <w:tab w:val="right" w:pos="2004"/>
              </w:tabs>
              <w:spacing w:after="0" w:line="240" w:lineRule="auto"/>
              <w:jc w:val="both"/>
            </w:pPr>
            <w:proofErr w:type="spellStart"/>
            <w:r>
              <w:t>Id_</w:t>
            </w:r>
            <w:r w:rsidR="00B95E35">
              <w:t>zona</w:t>
            </w:r>
            <w:proofErr w:type="spellEnd"/>
            <w:r>
              <w:tab/>
            </w:r>
          </w:p>
        </w:tc>
        <w:tc>
          <w:tcPr>
            <w:tcW w:w="6360" w:type="dxa"/>
          </w:tcPr>
          <w:p w14:paraId="0048E2A4" w14:textId="66DC3A7C" w:rsidR="00CA76A2" w:rsidRDefault="00CA76A2" w:rsidP="00AB1750">
            <w:pPr>
              <w:spacing w:after="0" w:line="240" w:lineRule="auto"/>
              <w:jc w:val="both"/>
            </w:pPr>
            <w:r>
              <w:t xml:space="preserve">Id único para identificar cada </w:t>
            </w:r>
            <w:r w:rsidR="00B95E35">
              <w:t>zona</w:t>
            </w:r>
          </w:p>
        </w:tc>
        <w:tc>
          <w:tcPr>
            <w:tcW w:w="990" w:type="dxa"/>
          </w:tcPr>
          <w:p w14:paraId="072B6B2C" w14:textId="77777777" w:rsidR="00CA76A2" w:rsidRPr="00EC4A40" w:rsidRDefault="00CA76A2" w:rsidP="00AB1750">
            <w:pPr>
              <w:spacing w:after="0" w:line="240" w:lineRule="auto"/>
              <w:jc w:val="both"/>
              <w:rPr>
                <w:b/>
                <w:bCs/>
              </w:rPr>
            </w:pPr>
            <w:r w:rsidRPr="00EC4A40">
              <w:rPr>
                <w:b/>
                <w:bCs/>
                <w:highlight w:val="yellow"/>
              </w:rPr>
              <w:t>PK</w:t>
            </w:r>
          </w:p>
        </w:tc>
      </w:tr>
      <w:tr w:rsidR="00CA76A2" w14:paraId="4B35F878" w14:textId="77777777" w:rsidTr="00AB1750">
        <w:tc>
          <w:tcPr>
            <w:tcW w:w="255" w:type="dxa"/>
          </w:tcPr>
          <w:p w14:paraId="541EFC7B" w14:textId="77777777" w:rsidR="00CA76A2" w:rsidRDefault="00CA76A2" w:rsidP="00AB1750">
            <w:pPr>
              <w:spacing w:after="0" w:line="240" w:lineRule="auto"/>
              <w:jc w:val="both"/>
            </w:pPr>
          </w:p>
        </w:tc>
        <w:tc>
          <w:tcPr>
            <w:tcW w:w="2220" w:type="dxa"/>
          </w:tcPr>
          <w:p w14:paraId="43C8E771" w14:textId="77777777" w:rsidR="00CA76A2" w:rsidRDefault="00CA76A2" w:rsidP="00AB1750">
            <w:pPr>
              <w:spacing w:after="0" w:line="240" w:lineRule="auto"/>
              <w:jc w:val="both"/>
            </w:pPr>
            <w:r>
              <w:t>nombre</w:t>
            </w:r>
          </w:p>
        </w:tc>
        <w:tc>
          <w:tcPr>
            <w:tcW w:w="6360" w:type="dxa"/>
          </w:tcPr>
          <w:p w14:paraId="0D63B9AA" w14:textId="77A297A2" w:rsidR="00CA76A2" w:rsidRDefault="00CA76A2" w:rsidP="00AB1750">
            <w:pPr>
              <w:spacing w:after="0" w:line="240" w:lineRule="auto"/>
              <w:jc w:val="both"/>
            </w:pPr>
            <w:r>
              <w:t xml:space="preserve">Nombre de </w:t>
            </w:r>
            <w:r w:rsidR="009469CC">
              <w:t>la zona</w:t>
            </w:r>
          </w:p>
        </w:tc>
        <w:tc>
          <w:tcPr>
            <w:tcW w:w="990" w:type="dxa"/>
          </w:tcPr>
          <w:p w14:paraId="45D6598B" w14:textId="77777777" w:rsidR="00CA76A2" w:rsidRDefault="00CA76A2" w:rsidP="00AB1750">
            <w:pPr>
              <w:spacing w:after="0" w:line="240" w:lineRule="auto"/>
              <w:jc w:val="both"/>
            </w:pPr>
          </w:p>
        </w:tc>
      </w:tr>
      <w:tr w:rsidR="00CA76A2" w14:paraId="415B2E0F" w14:textId="77777777" w:rsidTr="00AB1750">
        <w:tc>
          <w:tcPr>
            <w:tcW w:w="255" w:type="dxa"/>
          </w:tcPr>
          <w:p w14:paraId="7089FEAA" w14:textId="77777777" w:rsidR="00CA76A2" w:rsidRDefault="00CA76A2" w:rsidP="00AB1750">
            <w:pPr>
              <w:spacing w:after="0" w:line="240" w:lineRule="auto"/>
              <w:jc w:val="both"/>
            </w:pPr>
          </w:p>
        </w:tc>
        <w:tc>
          <w:tcPr>
            <w:tcW w:w="2220" w:type="dxa"/>
          </w:tcPr>
          <w:p w14:paraId="78FBAF3F" w14:textId="57CE5B7F" w:rsidR="00CA76A2" w:rsidRDefault="009469CC" w:rsidP="00AB1750">
            <w:pPr>
              <w:spacing w:after="0" w:line="240" w:lineRule="auto"/>
              <w:jc w:val="both"/>
            </w:pPr>
            <w:proofErr w:type="spellStart"/>
            <w:r>
              <w:t>extencion</w:t>
            </w:r>
            <w:proofErr w:type="spellEnd"/>
            <w:r>
              <w:t xml:space="preserve"> </w:t>
            </w:r>
          </w:p>
        </w:tc>
        <w:tc>
          <w:tcPr>
            <w:tcW w:w="6360" w:type="dxa"/>
          </w:tcPr>
          <w:p w14:paraId="6A7F0EE0" w14:textId="0F26603C" w:rsidR="00CA76A2" w:rsidRDefault="005552F6" w:rsidP="00AB1750">
            <w:pPr>
              <w:spacing w:after="0" w:line="240" w:lineRule="auto"/>
              <w:jc w:val="both"/>
            </w:pPr>
            <w:r>
              <w:t>Extensión</w:t>
            </w:r>
            <w:r w:rsidR="00D33E58">
              <w:t xml:space="preserve"> que ocupa la zona </w:t>
            </w:r>
          </w:p>
        </w:tc>
        <w:tc>
          <w:tcPr>
            <w:tcW w:w="990" w:type="dxa"/>
          </w:tcPr>
          <w:p w14:paraId="276AA57B" w14:textId="77777777" w:rsidR="00CA76A2" w:rsidRDefault="00CA76A2" w:rsidP="00AB1750">
            <w:pPr>
              <w:spacing w:after="0" w:line="240" w:lineRule="auto"/>
              <w:jc w:val="both"/>
            </w:pPr>
          </w:p>
        </w:tc>
      </w:tr>
    </w:tbl>
    <w:p w14:paraId="52FE84BB" w14:textId="77777777" w:rsidR="00CA76A2" w:rsidRDefault="00CA76A2" w:rsidP="000D784C">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tbl>
      <w:tblPr>
        <w:tblStyle w:val="Style56"/>
        <w:tblpPr w:leftFromText="180" w:rightFromText="180" w:topFromText="180" w:bottomFromText="180" w:vertAnchor="text"/>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
        <w:gridCol w:w="2220"/>
        <w:gridCol w:w="6360"/>
        <w:gridCol w:w="990"/>
      </w:tblGrid>
      <w:tr w:rsidR="005552F6" w14:paraId="5D185B51" w14:textId="77777777" w:rsidTr="00AB1750">
        <w:tc>
          <w:tcPr>
            <w:tcW w:w="2475" w:type="dxa"/>
            <w:gridSpan w:val="2"/>
            <w:shd w:val="clear" w:color="auto" w:fill="DBEEF3"/>
          </w:tcPr>
          <w:p w14:paraId="0A485267" w14:textId="77777777" w:rsidR="005552F6" w:rsidRDefault="005552F6" w:rsidP="00AB1750">
            <w:pPr>
              <w:spacing w:after="0" w:line="240" w:lineRule="auto"/>
              <w:jc w:val="center"/>
              <w:rPr>
                <w:b/>
                <w:sz w:val="24"/>
                <w:szCs w:val="24"/>
              </w:rPr>
            </w:pPr>
            <w:r>
              <w:rPr>
                <w:b/>
                <w:sz w:val="24"/>
                <w:szCs w:val="24"/>
              </w:rPr>
              <w:t>Nombre Entidad</w:t>
            </w:r>
          </w:p>
        </w:tc>
        <w:tc>
          <w:tcPr>
            <w:tcW w:w="6360" w:type="dxa"/>
            <w:shd w:val="clear" w:color="auto" w:fill="FFFFFF"/>
          </w:tcPr>
          <w:p w14:paraId="138DF55D" w14:textId="3E09B6F8" w:rsidR="005552F6" w:rsidRPr="00893B65" w:rsidRDefault="00285090" w:rsidP="00AB1750">
            <w:pPr>
              <w:spacing w:after="0" w:line="240" w:lineRule="auto"/>
              <w:jc w:val="center"/>
              <w:rPr>
                <w:bCs/>
                <w:sz w:val="24"/>
                <w:szCs w:val="24"/>
              </w:rPr>
            </w:pPr>
            <w:r>
              <w:rPr>
                <w:bCs/>
                <w:sz w:val="24"/>
                <w:szCs w:val="24"/>
              </w:rPr>
              <w:t>Itinerario</w:t>
            </w:r>
          </w:p>
        </w:tc>
        <w:tc>
          <w:tcPr>
            <w:tcW w:w="990" w:type="dxa"/>
            <w:shd w:val="clear" w:color="auto" w:fill="FFFFFF"/>
          </w:tcPr>
          <w:p w14:paraId="480AB040" w14:textId="77777777" w:rsidR="005552F6" w:rsidRDefault="005552F6" w:rsidP="00AB1750">
            <w:pPr>
              <w:spacing w:after="0" w:line="240" w:lineRule="auto"/>
              <w:jc w:val="center"/>
              <w:rPr>
                <w:b/>
                <w:sz w:val="24"/>
                <w:szCs w:val="24"/>
              </w:rPr>
            </w:pPr>
          </w:p>
        </w:tc>
      </w:tr>
      <w:tr w:rsidR="005552F6" w14:paraId="021A9B81" w14:textId="77777777" w:rsidTr="00AB1750">
        <w:tc>
          <w:tcPr>
            <w:tcW w:w="255" w:type="dxa"/>
            <w:shd w:val="clear" w:color="auto" w:fill="DBEEF3"/>
            <w:vAlign w:val="center"/>
          </w:tcPr>
          <w:p w14:paraId="0A742AFD" w14:textId="77777777" w:rsidR="005552F6" w:rsidRDefault="005552F6" w:rsidP="00AB1750">
            <w:pPr>
              <w:spacing w:after="0" w:line="240" w:lineRule="auto"/>
              <w:jc w:val="center"/>
              <w:rPr>
                <w:b/>
                <w:sz w:val="24"/>
                <w:szCs w:val="24"/>
              </w:rPr>
            </w:pPr>
            <w:r>
              <w:rPr>
                <w:b/>
                <w:sz w:val="24"/>
                <w:szCs w:val="24"/>
              </w:rPr>
              <w:t>#</w:t>
            </w:r>
          </w:p>
        </w:tc>
        <w:tc>
          <w:tcPr>
            <w:tcW w:w="2220" w:type="dxa"/>
            <w:shd w:val="clear" w:color="auto" w:fill="DBEEF3"/>
            <w:vAlign w:val="center"/>
          </w:tcPr>
          <w:p w14:paraId="25A1E95A" w14:textId="77777777" w:rsidR="005552F6" w:rsidRDefault="005552F6" w:rsidP="00AB1750">
            <w:pPr>
              <w:spacing w:after="0" w:line="240" w:lineRule="auto"/>
              <w:jc w:val="center"/>
              <w:rPr>
                <w:b/>
                <w:sz w:val="24"/>
                <w:szCs w:val="24"/>
              </w:rPr>
            </w:pPr>
            <w:r>
              <w:rPr>
                <w:b/>
                <w:sz w:val="24"/>
                <w:szCs w:val="24"/>
              </w:rPr>
              <w:t>Atributo</w:t>
            </w:r>
          </w:p>
        </w:tc>
        <w:tc>
          <w:tcPr>
            <w:tcW w:w="6360" w:type="dxa"/>
            <w:shd w:val="clear" w:color="auto" w:fill="DBEEF3"/>
            <w:vAlign w:val="center"/>
          </w:tcPr>
          <w:p w14:paraId="4F81F970" w14:textId="77777777" w:rsidR="005552F6" w:rsidRDefault="005552F6" w:rsidP="00AB1750">
            <w:pPr>
              <w:spacing w:after="0" w:line="240" w:lineRule="auto"/>
              <w:jc w:val="center"/>
              <w:rPr>
                <w:b/>
                <w:sz w:val="24"/>
                <w:szCs w:val="24"/>
              </w:rPr>
            </w:pPr>
            <w:r>
              <w:rPr>
                <w:b/>
                <w:sz w:val="24"/>
                <w:szCs w:val="24"/>
              </w:rPr>
              <w:t>Descripción</w:t>
            </w:r>
          </w:p>
        </w:tc>
        <w:tc>
          <w:tcPr>
            <w:tcW w:w="990" w:type="dxa"/>
            <w:shd w:val="clear" w:color="auto" w:fill="DBEEF3"/>
          </w:tcPr>
          <w:p w14:paraId="484B0C10" w14:textId="77777777" w:rsidR="005552F6" w:rsidRDefault="005552F6" w:rsidP="00AB1750">
            <w:pPr>
              <w:spacing w:after="0" w:line="240" w:lineRule="auto"/>
              <w:jc w:val="center"/>
              <w:rPr>
                <w:b/>
                <w:sz w:val="24"/>
                <w:szCs w:val="24"/>
              </w:rPr>
            </w:pPr>
            <w:r>
              <w:rPr>
                <w:b/>
                <w:sz w:val="24"/>
                <w:szCs w:val="24"/>
              </w:rPr>
              <w:t>Clave</w:t>
            </w:r>
          </w:p>
        </w:tc>
      </w:tr>
      <w:tr w:rsidR="005552F6" w14:paraId="3A73293B" w14:textId="77777777" w:rsidTr="00AB1750">
        <w:tc>
          <w:tcPr>
            <w:tcW w:w="255" w:type="dxa"/>
          </w:tcPr>
          <w:p w14:paraId="51CC6799" w14:textId="77777777" w:rsidR="005552F6" w:rsidRDefault="005552F6" w:rsidP="00AB1750">
            <w:pPr>
              <w:spacing w:after="0" w:line="240" w:lineRule="auto"/>
              <w:jc w:val="both"/>
            </w:pPr>
          </w:p>
        </w:tc>
        <w:tc>
          <w:tcPr>
            <w:tcW w:w="2220" w:type="dxa"/>
          </w:tcPr>
          <w:p w14:paraId="29AF3A38" w14:textId="3B8B1D3D" w:rsidR="005552F6" w:rsidRDefault="008F12F2" w:rsidP="008F12F2">
            <w:pPr>
              <w:tabs>
                <w:tab w:val="left" w:pos="1050"/>
                <w:tab w:val="right" w:pos="2004"/>
              </w:tabs>
              <w:spacing w:after="0" w:line="240" w:lineRule="auto"/>
              <w:jc w:val="both"/>
            </w:pPr>
            <w:proofErr w:type="spellStart"/>
            <w:r>
              <w:t>cod_itinerario</w:t>
            </w:r>
            <w:proofErr w:type="spellEnd"/>
            <w:r>
              <w:tab/>
            </w:r>
          </w:p>
        </w:tc>
        <w:tc>
          <w:tcPr>
            <w:tcW w:w="6360" w:type="dxa"/>
          </w:tcPr>
          <w:p w14:paraId="42593476" w14:textId="0B22C616" w:rsidR="005552F6" w:rsidRDefault="005552F6" w:rsidP="00AB1750">
            <w:pPr>
              <w:spacing w:after="0" w:line="240" w:lineRule="auto"/>
              <w:jc w:val="both"/>
            </w:pPr>
            <w:r>
              <w:t xml:space="preserve">Id único para identificar cada </w:t>
            </w:r>
            <w:r w:rsidR="000F14B2">
              <w:t>itinerario</w:t>
            </w:r>
          </w:p>
        </w:tc>
        <w:tc>
          <w:tcPr>
            <w:tcW w:w="990" w:type="dxa"/>
          </w:tcPr>
          <w:p w14:paraId="733E5C98" w14:textId="77777777" w:rsidR="005552F6" w:rsidRPr="00EC4A40" w:rsidRDefault="005552F6" w:rsidP="00AB1750">
            <w:pPr>
              <w:spacing w:after="0" w:line="240" w:lineRule="auto"/>
              <w:jc w:val="both"/>
              <w:rPr>
                <w:b/>
                <w:bCs/>
              </w:rPr>
            </w:pPr>
            <w:r w:rsidRPr="00EC4A40">
              <w:rPr>
                <w:b/>
                <w:bCs/>
                <w:highlight w:val="yellow"/>
              </w:rPr>
              <w:t>PK</w:t>
            </w:r>
          </w:p>
        </w:tc>
      </w:tr>
      <w:tr w:rsidR="005552F6" w14:paraId="6007FFDD" w14:textId="77777777" w:rsidTr="00AB1750">
        <w:tc>
          <w:tcPr>
            <w:tcW w:w="255" w:type="dxa"/>
          </w:tcPr>
          <w:p w14:paraId="6F019991" w14:textId="77777777" w:rsidR="005552F6" w:rsidRDefault="005552F6" w:rsidP="00AB1750">
            <w:pPr>
              <w:spacing w:after="0" w:line="240" w:lineRule="auto"/>
              <w:jc w:val="both"/>
            </w:pPr>
          </w:p>
        </w:tc>
        <w:tc>
          <w:tcPr>
            <w:tcW w:w="2220" w:type="dxa"/>
          </w:tcPr>
          <w:p w14:paraId="2B6D476A" w14:textId="4B3AD87F" w:rsidR="005552F6" w:rsidRDefault="000F14B2" w:rsidP="00AB1750">
            <w:pPr>
              <w:spacing w:after="0" w:line="240" w:lineRule="auto"/>
              <w:jc w:val="both"/>
            </w:pPr>
            <w:proofErr w:type="spellStart"/>
            <w:r>
              <w:t>duracion_itinerario</w:t>
            </w:r>
            <w:proofErr w:type="spellEnd"/>
          </w:p>
        </w:tc>
        <w:tc>
          <w:tcPr>
            <w:tcW w:w="6360" w:type="dxa"/>
          </w:tcPr>
          <w:p w14:paraId="1A596B2D" w14:textId="376FC6CD" w:rsidR="005552F6" w:rsidRDefault="000F14B2" w:rsidP="00AB1750">
            <w:pPr>
              <w:spacing w:after="0" w:line="240" w:lineRule="auto"/>
              <w:jc w:val="both"/>
            </w:pPr>
            <w:r>
              <w:t>Duración de cada itinerario</w:t>
            </w:r>
          </w:p>
        </w:tc>
        <w:tc>
          <w:tcPr>
            <w:tcW w:w="990" w:type="dxa"/>
          </w:tcPr>
          <w:p w14:paraId="737163A1" w14:textId="77777777" w:rsidR="005552F6" w:rsidRDefault="005552F6" w:rsidP="00AB1750">
            <w:pPr>
              <w:spacing w:after="0" w:line="240" w:lineRule="auto"/>
              <w:jc w:val="both"/>
            </w:pPr>
          </w:p>
        </w:tc>
      </w:tr>
      <w:tr w:rsidR="005552F6" w14:paraId="59279AFD" w14:textId="77777777" w:rsidTr="00AB1750">
        <w:tc>
          <w:tcPr>
            <w:tcW w:w="255" w:type="dxa"/>
          </w:tcPr>
          <w:p w14:paraId="2DEF9C2D" w14:textId="77777777" w:rsidR="005552F6" w:rsidRDefault="005552F6" w:rsidP="00AB1750">
            <w:pPr>
              <w:spacing w:after="0" w:line="240" w:lineRule="auto"/>
              <w:jc w:val="both"/>
            </w:pPr>
          </w:p>
        </w:tc>
        <w:tc>
          <w:tcPr>
            <w:tcW w:w="2220" w:type="dxa"/>
          </w:tcPr>
          <w:p w14:paraId="5C472A7C" w14:textId="0C850CD6" w:rsidR="005552F6" w:rsidRDefault="002C541D" w:rsidP="00AB1750">
            <w:pPr>
              <w:spacing w:after="0" w:line="240" w:lineRule="auto"/>
              <w:jc w:val="both"/>
            </w:pPr>
            <w:proofErr w:type="spellStart"/>
            <w:r>
              <w:t>longitud_itinerario</w:t>
            </w:r>
            <w:proofErr w:type="spellEnd"/>
          </w:p>
        </w:tc>
        <w:tc>
          <w:tcPr>
            <w:tcW w:w="6360" w:type="dxa"/>
          </w:tcPr>
          <w:p w14:paraId="3135C378" w14:textId="5012B224" w:rsidR="005552F6" w:rsidRDefault="00C503BF" w:rsidP="00AB1750">
            <w:pPr>
              <w:spacing w:after="0" w:line="240" w:lineRule="auto"/>
              <w:jc w:val="both"/>
            </w:pPr>
            <w:r>
              <w:t>Longitud</w:t>
            </w:r>
            <w:r w:rsidR="002C541D">
              <w:t xml:space="preserve"> de cada itinerario</w:t>
            </w:r>
          </w:p>
        </w:tc>
        <w:tc>
          <w:tcPr>
            <w:tcW w:w="990" w:type="dxa"/>
          </w:tcPr>
          <w:p w14:paraId="7698A610" w14:textId="77777777" w:rsidR="005552F6" w:rsidRDefault="005552F6" w:rsidP="00AB1750">
            <w:pPr>
              <w:spacing w:after="0" w:line="240" w:lineRule="auto"/>
              <w:jc w:val="both"/>
            </w:pPr>
          </w:p>
        </w:tc>
      </w:tr>
      <w:tr w:rsidR="005552F6" w14:paraId="7F3E1952" w14:textId="77777777" w:rsidTr="00AB1750">
        <w:tc>
          <w:tcPr>
            <w:tcW w:w="255" w:type="dxa"/>
          </w:tcPr>
          <w:p w14:paraId="5F71BA65" w14:textId="77777777" w:rsidR="005552F6" w:rsidRDefault="005552F6" w:rsidP="00AB1750">
            <w:pPr>
              <w:spacing w:after="0" w:line="240" w:lineRule="auto"/>
              <w:jc w:val="both"/>
            </w:pPr>
          </w:p>
        </w:tc>
        <w:tc>
          <w:tcPr>
            <w:tcW w:w="2220" w:type="dxa"/>
          </w:tcPr>
          <w:p w14:paraId="29089068" w14:textId="15DE68B5" w:rsidR="005552F6" w:rsidRDefault="00C503BF" w:rsidP="00AB1750">
            <w:pPr>
              <w:spacing w:after="0" w:line="240" w:lineRule="auto"/>
              <w:jc w:val="both"/>
            </w:pPr>
            <w:proofErr w:type="spellStart"/>
            <w:r>
              <w:t>m</w:t>
            </w:r>
            <w:r w:rsidR="005745DF">
              <w:t>ax_num_visitas</w:t>
            </w:r>
            <w:proofErr w:type="spellEnd"/>
          </w:p>
        </w:tc>
        <w:tc>
          <w:tcPr>
            <w:tcW w:w="6360" w:type="dxa"/>
          </w:tcPr>
          <w:p w14:paraId="4898A5D8" w14:textId="2C08391E" w:rsidR="005552F6" w:rsidRDefault="00C503BF" w:rsidP="00AB1750">
            <w:pPr>
              <w:spacing w:after="0" w:line="240" w:lineRule="auto"/>
              <w:jc w:val="both"/>
            </w:pPr>
            <w:r>
              <w:t>Número máximo de visitantes autorizado</w:t>
            </w:r>
          </w:p>
        </w:tc>
        <w:tc>
          <w:tcPr>
            <w:tcW w:w="990" w:type="dxa"/>
          </w:tcPr>
          <w:p w14:paraId="231F34EC" w14:textId="77777777" w:rsidR="005552F6" w:rsidRDefault="005552F6" w:rsidP="00AB1750">
            <w:pPr>
              <w:spacing w:after="0" w:line="240" w:lineRule="auto"/>
              <w:jc w:val="both"/>
            </w:pPr>
          </w:p>
        </w:tc>
      </w:tr>
      <w:tr w:rsidR="005552F6" w14:paraId="5B0998E6" w14:textId="77777777" w:rsidTr="00AB1750">
        <w:tc>
          <w:tcPr>
            <w:tcW w:w="255" w:type="dxa"/>
          </w:tcPr>
          <w:p w14:paraId="0C5E6BF5" w14:textId="77777777" w:rsidR="005552F6" w:rsidRDefault="005552F6" w:rsidP="00AB1750">
            <w:pPr>
              <w:spacing w:after="0" w:line="240" w:lineRule="auto"/>
              <w:jc w:val="both"/>
            </w:pPr>
          </w:p>
        </w:tc>
        <w:tc>
          <w:tcPr>
            <w:tcW w:w="2220" w:type="dxa"/>
          </w:tcPr>
          <w:p w14:paraId="1D605193" w14:textId="20F6D2D3" w:rsidR="005552F6" w:rsidRDefault="00A715AE" w:rsidP="00AB1750">
            <w:pPr>
              <w:spacing w:after="0" w:line="240" w:lineRule="auto"/>
              <w:jc w:val="both"/>
            </w:pPr>
            <w:proofErr w:type="spellStart"/>
            <w:r>
              <w:t>max_visita_especie</w:t>
            </w:r>
            <w:proofErr w:type="spellEnd"/>
          </w:p>
        </w:tc>
        <w:tc>
          <w:tcPr>
            <w:tcW w:w="6360" w:type="dxa"/>
          </w:tcPr>
          <w:p w14:paraId="13263764" w14:textId="2CBD4DE8" w:rsidR="005552F6" w:rsidRDefault="00A715AE" w:rsidP="00AB1750">
            <w:pPr>
              <w:spacing w:after="0" w:line="240" w:lineRule="auto"/>
              <w:jc w:val="both"/>
            </w:pPr>
            <w:r>
              <w:t xml:space="preserve">Numero de distintas especies que visita </w:t>
            </w:r>
          </w:p>
        </w:tc>
        <w:tc>
          <w:tcPr>
            <w:tcW w:w="990" w:type="dxa"/>
          </w:tcPr>
          <w:p w14:paraId="3C27B9A4" w14:textId="77777777" w:rsidR="005552F6" w:rsidRDefault="005552F6" w:rsidP="00AB1750">
            <w:pPr>
              <w:spacing w:after="0" w:line="240" w:lineRule="auto"/>
              <w:jc w:val="both"/>
            </w:pPr>
          </w:p>
        </w:tc>
      </w:tr>
    </w:tbl>
    <w:p w14:paraId="5F7D76E1" w14:textId="77777777" w:rsidR="00EB2BC4" w:rsidRDefault="00EB2BC4" w:rsidP="000D784C">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p w14:paraId="0A63D939" w14:textId="77777777" w:rsidR="00EB2BC4" w:rsidRDefault="00EB2BC4" w:rsidP="000D784C">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tbl>
      <w:tblPr>
        <w:tblStyle w:val="Style56"/>
        <w:tblpPr w:leftFromText="180" w:rightFromText="180" w:topFromText="180" w:bottomFromText="180" w:vertAnchor="text"/>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
        <w:gridCol w:w="2220"/>
        <w:gridCol w:w="6360"/>
        <w:gridCol w:w="990"/>
      </w:tblGrid>
      <w:tr w:rsidR="00347E46" w14:paraId="29931864" w14:textId="77777777" w:rsidTr="00AB1750">
        <w:tc>
          <w:tcPr>
            <w:tcW w:w="2475" w:type="dxa"/>
            <w:gridSpan w:val="2"/>
            <w:shd w:val="clear" w:color="auto" w:fill="DBEEF3"/>
          </w:tcPr>
          <w:p w14:paraId="34963C5D" w14:textId="77777777" w:rsidR="00347E46" w:rsidRDefault="00347E46" w:rsidP="00AB1750">
            <w:pPr>
              <w:spacing w:after="0" w:line="240" w:lineRule="auto"/>
              <w:jc w:val="center"/>
              <w:rPr>
                <w:b/>
                <w:sz w:val="24"/>
                <w:szCs w:val="24"/>
              </w:rPr>
            </w:pPr>
            <w:r>
              <w:rPr>
                <w:b/>
                <w:sz w:val="24"/>
                <w:szCs w:val="24"/>
              </w:rPr>
              <w:t>Nombre Entidad</w:t>
            </w:r>
          </w:p>
        </w:tc>
        <w:tc>
          <w:tcPr>
            <w:tcW w:w="6360" w:type="dxa"/>
            <w:shd w:val="clear" w:color="auto" w:fill="FFFFFF"/>
          </w:tcPr>
          <w:p w14:paraId="029690E8" w14:textId="3030844E" w:rsidR="00347E46" w:rsidRPr="00893B65" w:rsidRDefault="003305F7" w:rsidP="00AB1750">
            <w:pPr>
              <w:spacing w:after="0" w:line="240" w:lineRule="auto"/>
              <w:jc w:val="center"/>
              <w:rPr>
                <w:bCs/>
                <w:sz w:val="24"/>
                <w:szCs w:val="24"/>
              </w:rPr>
            </w:pPr>
            <w:r>
              <w:rPr>
                <w:bCs/>
                <w:sz w:val="24"/>
                <w:szCs w:val="24"/>
              </w:rPr>
              <w:t>Guia</w:t>
            </w:r>
          </w:p>
        </w:tc>
        <w:tc>
          <w:tcPr>
            <w:tcW w:w="990" w:type="dxa"/>
            <w:shd w:val="clear" w:color="auto" w:fill="FFFFFF"/>
          </w:tcPr>
          <w:p w14:paraId="6541D4F1" w14:textId="77777777" w:rsidR="00347E46" w:rsidRDefault="00347E46" w:rsidP="00AB1750">
            <w:pPr>
              <w:spacing w:after="0" w:line="240" w:lineRule="auto"/>
              <w:jc w:val="center"/>
              <w:rPr>
                <w:b/>
                <w:sz w:val="24"/>
                <w:szCs w:val="24"/>
              </w:rPr>
            </w:pPr>
          </w:p>
        </w:tc>
      </w:tr>
      <w:tr w:rsidR="00347E46" w14:paraId="727D8BA7" w14:textId="77777777" w:rsidTr="00AB1750">
        <w:tc>
          <w:tcPr>
            <w:tcW w:w="255" w:type="dxa"/>
            <w:shd w:val="clear" w:color="auto" w:fill="DBEEF3"/>
            <w:vAlign w:val="center"/>
          </w:tcPr>
          <w:p w14:paraId="0B1B81F5" w14:textId="77777777" w:rsidR="00347E46" w:rsidRDefault="00347E46" w:rsidP="00AB1750">
            <w:pPr>
              <w:spacing w:after="0" w:line="240" w:lineRule="auto"/>
              <w:jc w:val="center"/>
              <w:rPr>
                <w:b/>
                <w:sz w:val="24"/>
                <w:szCs w:val="24"/>
              </w:rPr>
            </w:pPr>
            <w:r>
              <w:rPr>
                <w:b/>
                <w:sz w:val="24"/>
                <w:szCs w:val="24"/>
              </w:rPr>
              <w:t>#</w:t>
            </w:r>
          </w:p>
        </w:tc>
        <w:tc>
          <w:tcPr>
            <w:tcW w:w="2220" w:type="dxa"/>
            <w:shd w:val="clear" w:color="auto" w:fill="DBEEF3"/>
            <w:vAlign w:val="center"/>
          </w:tcPr>
          <w:p w14:paraId="39554E60" w14:textId="77777777" w:rsidR="00347E46" w:rsidRDefault="00347E46" w:rsidP="00AB1750">
            <w:pPr>
              <w:spacing w:after="0" w:line="240" w:lineRule="auto"/>
              <w:jc w:val="center"/>
              <w:rPr>
                <w:b/>
                <w:sz w:val="24"/>
                <w:szCs w:val="24"/>
              </w:rPr>
            </w:pPr>
            <w:r>
              <w:rPr>
                <w:b/>
                <w:sz w:val="24"/>
                <w:szCs w:val="24"/>
              </w:rPr>
              <w:t>Atributo</w:t>
            </w:r>
          </w:p>
        </w:tc>
        <w:tc>
          <w:tcPr>
            <w:tcW w:w="6360" w:type="dxa"/>
            <w:shd w:val="clear" w:color="auto" w:fill="DBEEF3"/>
            <w:vAlign w:val="center"/>
          </w:tcPr>
          <w:p w14:paraId="18AC7F76" w14:textId="77777777" w:rsidR="00347E46" w:rsidRDefault="00347E46" w:rsidP="00AB1750">
            <w:pPr>
              <w:spacing w:after="0" w:line="240" w:lineRule="auto"/>
              <w:jc w:val="center"/>
              <w:rPr>
                <w:b/>
                <w:sz w:val="24"/>
                <w:szCs w:val="24"/>
              </w:rPr>
            </w:pPr>
            <w:r>
              <w:rPr>
                <w:b/>
                <w:sz w:val="24"/>
                <w:szCs w:val="24"/>
              </w:rPr>
              <w:t>Descripción</w:t>
            </w:r>
          </w:p>
        </w:tc>
        <w:tc>
          <w:tcPr>
            <w:tcW w:w="990" w:type="dxa"/>
            <w:shd w:val="clear" w:color="auto" w:fill="DBEEF3"/>
          </w:tcPr>
          <w:p w14:paraId="2CA28964" w14:textId="77777777" w:rsidR="00347E46" w:rsidRDefault="00347E46" w:rsidP="00AB1750">
            <w:pPr>
              <w:spacing w:after="0" w:line="240" w:lineRule="auto"/>
              <w:jc w:val="center"/>
              <w:rPr>
                <w:b/>
                <w:sz w:val="24"/>
                <w:szCs w:val="24"/>
              </w:rPr>
            </w:pPr>
            <w:r>
              <w:rPr>
                <w:b/>
                <w:sz w:val="24"/>
                <w:szCs w:val="24"/>
              </w:rPr>
              <w:t>Clave</w:t>
            </w:r>
          </w:p>
        </w:tc>
      </w:tr>
      <w:tr w:rsidR="00347E46" w14:paraId="746E6674" w14:textId="77777777" w:rsidTr="00AB1750">
        <w:tc>
          <w:tcPr>
            <w:tcW w:w="255" w:type="dxa"/>
          </w:tcPr>
          <w:p w14:paraId="55638D10" w14:textId="77777777" w:rsidR="00347E46" w:rsidRDefault="00347E46" w:rsidP="00AB1750">
            <w:pPr>
              <w:spacing w:after="0" w:line="240" w:lineRule="auto"/>
              <w:jc w:val="both"/>
            </w:pPr>
          </w:p>
        </w:tc>
        <w:tc>
          <w:tcPr>
            <w:tcW w:w="2220" w:type="dxa"/>
          </w:tcPr>
          <w:p w14:paraId="67278157" w14:textId="35D9F3F9" w:rsidR="00347E46" w:rsidRDefault="00B9585C" w:rsidP="00AB1750">
            <w:pPr>
              <w:tabs>
                <w:tab w:val="left" w:pos="1050"/>
                <w:tab w:val="right" w:pos="2004"/>
              </w:tabs>
              <w:spacing w:after="0" w:line="240" w:lineRule="auto"/>
              <w:jc w:val="both"/>
            </w:pPr>
            <w:proofErr w:type="spellStart"/>
            <w:r>
              <w:t>Id_guia</w:t>
            </w:r>
            <w:proofErr w:type="spellEnd"/>
            <w:r w:rsidR="00347E46">
              <w:tab/>
            </w:r>
          </w:p>
        </w:tc>
        <w:tc>
          <w:tcPr>
            <w:tcW w:w="6360" w:type="dxa"/>
          </w:tcPr>
          <w:p w14:paraId="7199E156" w14:textId="1C7E2E5B" w:rsidR="00347E46" w:rsidRDefault="00347E46" w:rsidP="00AB1750">
            <w:pPr>
              <w:spacing w:after="0" w:line="240" w:lineRule="auto"/>
              <w:jc w:val="both"/>
            </w:pPr>
            <w:r>
              <w:t>Id único para identifica</w:t>
            </w:r>
            <w:r w:rsidR="00B9585C">
              <w:t xml:space="preserve">r cada </w:t>
            </w:r>
            <w:r w:rsidR="00BE6EDD">
              <w:t>guía</w:t>
            </w:r>
          </w:p>
        </w:tc>
        <w:tc>
          <w:tcPr>
            <w:tcW w:w="990" w:type="dxa"/>
          </w:tcPr>
          <w:p w14:paraId="37668E50" w14:textId="77777777" w:rsidR="00347E46" w:rsidRPr="00EC4A40" w:rsidRDefault="00347E46" w:rsidP="00AB1750">
            <w:pPr>
              <w:spacing w:after="0" w:line="240" w:lineRule="auto"/>
              <w:jc w:val="both"/>
              <w:rPr>
                <w:b/>
                <w:bCs/>
              </w:rPr>
            </w:pPr>
            <w:r w:rsidRPr="00EC4A40">
              <w:rPr>
                <w:b/>
                <w:bCs/>
                <w:highlight w:val="yellow"/>
              </w:rPr>
              <w:t>PK</w:t>
            </w:r>
          </w:p>
        </w:tc>
      </w:tr>
      <w:tr w:rsidR="00347E46" w14:paraId="193DB0A6" w14:textId="77777777" w:rsidTr="00AB1750">
        <w:tc>
          <w:tcPr>
            <w:tcW w:w="255" w:type="dxa"/>
          </w:tcPr>
          <w:p w14:paraId="4A5D76B6" w14:textId="77777777" w:rsidR="00347E46" w:rsidRDefault="00347E46" w:rsidP="00AB1750">
            <w:pPr>
              <w:spacing w:after="0" w:line="240" w:lineRule="auto"/>
              <w:jc w:val="both"/>
            </w:pPr>
          </w:p>
        </w:tc>
        <w:tc>
          <w:tcPr>
            <w:tcW w:w="2220" w:type="dxa"/>
          </w:tcPr>
          <w:p w14:paraId="7EA006A5" w14:textId="7B600557" w:rsidR="00347E46" w:rsidRDefault="00D118F9" w:rsidP="00AB1750">
            <w:pPr>
              <w:spacing w:after="0" w:line="240" w:lineRule="auto"/>
              <w:jc w:val="both"/>
            </w:pPr>
            <w:r>
              <w:t>nombre</w:t>
            </w:r>
          </w:p>
        </w:tc>
        <w:tc>
          <w:tcPr>
            <w:tcW w:w="6360" w:type="dxa"/>
          </w:tcPr>
          <w:p w14:paraId="5C2BE2AC" w14:textId="17726355" w:rsidR="00347E46" w:rsidRDefault="00D118F9" w:rsidP="00AB1750">
            <w:pPr>
              <w:spacing w:after="0" w:line="240" w:lineRule="auto"/>
              <w:jc w:val="both"/>
            </w:pPr>
            <w:r>
              <w:t>Nombre del guía</w:t>
            </w:r>
          </w:p>
        </w:tc>
        <w:tc>
          <w:tcPr>
            <w:tcW w:w="990" w:type="dxa"/>
          </w:tcPr>
          <w:p w14:paraId="1AA3CEB5" w14:textId="77777777" w:rsidR="00347E46" w:rsidRDefault="00347E46" w:rsidP="00AB1750">
            <w:pPr>
              <w:spacing w:after="0" w:line="240" w:lineRule="auto"/>
              <w:jc w:val="both"/>
            </w:pPr>
          </w:p>
        </w:tc>
      </w:tr>
      <w:tr w:rsidR="00347E46" w14:paraId="045ED45E" w14:textId="77777777" w:rsidTr="00AB1750">
        <w:tc>
          <w:tcPr>
            <w:tcW w:w="255" w:type="dxa"/>
          </w:tcPr>
          <w:p w14:paraId="6EAEA14D" w14:textId="77777777" w:rsidR="00347E46" w:rsidRDefault="00347E46" w:rsidP="00AB1750">
            <w:pPr>
              <w:spacing w:after="0" w:line="240" w:lineRule="auto"/>
              <w:jc w:val="both"/>
            </w:pPr>
          </w:p>
        </w:tc>
        <w:tc>
          <w:tcPr>
            <w:tcW w:w="2220" w:type="dxa"/>
          </w:tcPr>
          <w:p w14:paraId="3C6EEE60" w14:textId="4EAD01B4" w:rsidR="00347E46" w:rsidRDefault="00D118F9" w:rsidP="00AB1750">
            <w:pPr>
              <w:spacing w:after="0" w:line="240" w:lineRule="auto"/>
              <w:jc w:val="both"/>
            </w:pPr>
            <w:r>
              <w:t>apellido</w:t>
            </w:r>
          </w:p>
        </w:tc>
        <w:tc>
          <w:tcPr>
            <w:tcW w:w="6360" w:type="dxa"/>
          </w:tcPr>
          <w:p w14:paraId="06BBA5D5" w14:textId="352E3910" w:rsidR="00347E46" w:rsidRDefault="00D118F9" w:rsidP="00AB1750">
            <w:pPr>
              <w:spacing w:after="0" w:line="240" w:lineRule="auto"/>
              <w:jc w:val="both"/>
            </w:pPr>
            <w:r>
              <w:t xml:space="preserve">Apellido del </w:t>
            </w:r>
            <w:r w:rsidR="00BE6EDD">
              <w:t>guía</w:t>
            </w:r>
          </w:p>
        </w:tc>
        <w:tc>
          <w:tcPr>
            <w:tcW w:w="990" w:type="dxa"/>
          </w:tcPr>
          <w:p w14:paraId="67D57E65" w14:textId="77777777" w:rsidR="00347E46" w:rsidRDefault="00347E46" w:rsidP="00AB1750">
            <w:pPr>
              <w:spacing w:after="0" w:line="240" w:lineRule="auto"/>
              <w:jc w:val="both"/>
            </w:pPr>
          </w:p>
        </w:tc>
      </w:tr>
      <w:tr w:rsidR="00347E46" w14:paraId="0F7420A6" w14:textId="77777777" w:rsidTr="00AB1750">
        <w:tc>
          <w:tcPr>
            <w:tcW w:w="255" w:type="dxa"/>
          </w:tcPr>
          <w:p w14:paraId="4505CE4C" w14:textId="77777777" w:rsidR="00347E46" w:rsidRDefault="00347E46" w:rsidP="00AB1750">
            <w:pPr>
              <w:spacing w:after="0" w:line="240" w:lineRule="auto"/>
              <w:jc w:val="both"/>
            </w:pPr>
          </w:p>
        </w:tc>
        <w:tc>
          <w:tcPr>
            <w:tcW w:w="2220" w:type="dxa"/>
          </w:tcPr>
          <w:p w14:paraId="0AC823A3" w14:textId="091B9783" w:rsidR="00347E46" w:rsidRDefault="009F5410" w:rsidP="00AB1750">
            <w:pPr>
              <w:spacing w:after="0" w:line="240" w:lineRule="auto"/>
              <w:jc w:val="both"/>
            </w:pPr>
            <w:proofErr w:type="spellStart"/>
            <w:r>
              <w:t>direccion</w:t>
            </w:r>
            <w:proofErr w:type="spellEnd"/>
            <w:r>
              <w:t xml:space="preserve"> </w:t>
            </w:r>
          </w:p>
        </w:tc>
        <w:tc>
          <w:tcPr>
            <w:tcW w:w="6360" w:type="dxa"/>
          </w:tcPr>
          <w:p w14:paraId="3B0BD884" w14:textId="5C471B36" w:rsidR="00347E46" w:rsidRDefault="009F5410" w:rsidP="00AB1750">
            <w:pPr>
              <w:spacing w:after="0" w:line="240" w:lineRule="auto"/>
              <w:jc w:val="both"/>
            </w:pPr>
            <w:r>
              <w:t xml:space="preserve">Dirección de </w:t>
            </w:r>
            <w:r w:rsidR="00BE6EDD">
              <w:t>domicilio</w:t>
            </w:r>
          </w:p>
        </w:tc>
        <w:tc>
          <w:tcPr>
            <w:tcW w:w="990" w:type="dxa"/>
          </w:tcPr>
          <w:p w14:paraId="507E118D" w14:textId="77777777" w:rsidR="00347E46" w:rsidRDefault="00347E46" w:rsidP="00AB1750">
            <w:pPr>
              <w:spacing w:after="0" w:line="240" w:lineRule="auto"/>
              <w:jc w:val="both"/>
            </w:pPr>
          </w:p>
        </w:tc>
      </w:tr>
      <w:tr w:rsidR="00347E46" w14:paraId="2131BFDD" w14:textId="77777777" w:rsidTr="00AB1750">
        <w:tc>
          <w:tcPr>
            <w:tcW w:w="255" w:type="dxa"/>
          </w:tcPr>
          <w:p w14:paraId="75152C49" w14:textId="77777777" w:rsidR="00347E46" w:rsidRDefault="00347E46" w:rsidP="00AB1750">
            <w:pPr>
              <w:spacing w:after="0" w:line="240" w:lineRule="auto"/>
              <w:jc w:val="both"/>
            </w:pPr>
          </w:p>
        </w:tc>
        <w:tc>
          <w:tcPr>
            <w:tcW w:w="2220" w:type="dxa"/>
          </w:tcPr>
          <w:p w14:paraId="4850DE43" w14:textId="496B3720" w:rsidR="00347E46" w:rsidRDefault="00FB4199" w:rsidP="00AB1750">
            <w:pPr>
              <w:spacing w:after="0" w:line="240" w:lineRule="auto"/>
              <w:jc w:val="both"/>
            </w:pPr>
            <w:proofErr w:type="spellStart"/>
            <w:r>
              <w:t>telefono</w:t>
            </w:r>
            <w:proofErr w:type="spellEnd"/>
          </w:p>
        </w:tc>
        <w:tc>
          <w:tcPr>
            <w:tcW w:w="6360" w:type="dxa"/>
          </w:tcPr>
          <w:p w14:paraId="616B7FFD" w14:textId="065F6E43" w:rsidR="00347E46" w:rsidRDefault="00BE6EDD" w:rsidP="00AB1750">
            <w:pPr>
              <w:spacing w:after="0" w:line="240" w:lineRule="auto"/>
              <w:jc w:val="both"/>
            </w:pPr>
            <w:r>
              <w:t>Teléfono</w:t>
            </w:r>
            <w:r w:rsidR="00FB4199">
              <w:t xml:space="preserve"> del </w:t>
            </w:r>
            <w:r>
              <w:t>guía</w:t>
            </w:r>
            <w:r w:rsidR="00FB4199">
              <w:t xml:space="preserve"> </w:t>
            </w:r>
          </w:p>
        </w:tc>
        <w:tc>
          <w:tcPr>
            <w:tcW w:w="990" w:type="dxa"/>
          </w:tcPr>
          <w:p w14:paraId="7419E9F8" w14:textId="77777777" w:rsidR="00347E46" w:rsidRDefault="00347E46" w:rsidP="00AB1750">
            <w:pPr>
              <w:spacing w:after="0" w:line="240" w:lineRule="auto"/>
              <w:jc w:val="both"/>
            </w:pPr>
          </w:p>
        </w:tc>
      </w:tr>
      <w:tr w:rsidR="00FB4199" w14:paraId="740B56BF" w14:textId="77777777" w:rsidTr="00AB1750">
        <w:tc>
          <w:tcPr>
            <w:tcW w:w="255" w:type="dxa"/>
          </w:tcPr>
          <w:p w14:paraId="350F9731" w14:textId="77777777" w:rsidR="00FB4199" w:rsidRDefault="00FB4199" w:rsidP="00AB1750">
            <w:pPr>
              <w:spacing w:after="0" w:line="240" w:lineRule="auto"/>
              <w:jc w:val="both"/>
            </w:pPr>
          </w:p>
        </w:tc>
        <w:tc>
          <w:tcPr>
            <w:tcW w:w="2220" w:type="dxa"/>
          </w:tcPr>
          <w:p w14:paraId="32280B24" w14:textId="42BEE4C9" w:rsidR="00FB4199" w:rsidRDefault="00BA5C8C" w:rsidP="00AB1750">
            <w:pPr>
              <w:spacing w:after="0" w:line="240" w:lineRule="auto"/>
              <w:jc w:val="both"/>
            </w:pPr>
            <w:proofErr w:type="spellStart"/>
            <w:r>
              <w:t>fecha_ingreso</w:t>
            </w:r>
            <w:proofErr w:type="spellEnd"/>
          </w:p>
        </w:tc>
        <w:tc>
          <w:tcPr>
            <w:tcW w:w="6360" w:type="dxa"/>
          </w:tcPr>
          <w:p w14:paraId="454043D6" w14:textId="63CD8A1D" w:rsidR="00FB4199" w:rsidRDefault="00BA5C8C" w:rsidP="00AB1750">
            <w:pPr>
              <w:spacing w:after="0" w:line="240" w:lineRule="auto"/>
              <w:jc w:val="both"/>
            </w:pPr>
            <w:r>
              <w:t xml:space="preserve">Fecha de ingreso </w:t>
            </w:r>
            <w:r w:rsidR="004B58F5">
              <w:t xml:space="preserve">a trabajar en el </w:t>
            </w:r>
            <w:r w:rsidR="00664A8E">
              <w:t xml:space="preserve">zoológico </w:t>
            </w:r>
            <w:r>
              <w:t xml:space="preserve"> </w:t>
            </w:r>
          </w:p>
        </w:tc>
        <w:tc>
          <w:tcPr>
            <w:tcW w:w="990" w:type="dxa"/>
          </w:tcPr>
          <w:p w14:paraId="4D7747D3" w14:textId="77777777" w:rsidR="00FB4199" w:rsidRDefault="00FB4199" w:rsidP="00AB1750">
            <w:pPr>
              <w:spacing w:after="0" w:line="240" w:lineRule="auto"/>
              <w:jc w:val="both"/>
            </w:pPr>
          </w:p>
        </w:tc>
      </w:tr>
      <w:tr w:rsidR="00664A8E" w14:paraId="06429CEE" w14:textId="77777777" w:rsidTr="00AB1750">
        <w:tc>
          <w:tcPr>
            <w:tcW w:w="255" w:type="dxa"/>
          </w:tcPr>
          <w:p w14:paraId="51A69D8F" w14:textId="77777777" w:rsidR="00664A8E" w:rsidRDefault="00664A8E" w:rsidP="00AB1750">
            <w:pPr>
              <w:spacing w:after="0" w:line="240" w:lineRule="auto"/>
              <w:jc w:val="both"/>
            </w:pPr>
          </w:p>
        </w:tc>
        <w:tc>
          <w:tcPr>
            <w:tcW w:w="2220" w:type="dxa"/>
          </w:tcPr>
          <w:p w14:paraId="7FF76790" w14:textId="3728E1AE" w:rsidR="00664A8E" w:rsidRDefault="00664A8E" w:rsidP="00AB1750">
            <w:pPr>
              <w:spacing w:after="0" w:line="240" w:lineRule="auto"/>
              <w:jc w:val="both"/>
            </w:pPr>
            <w:r>
              <w:t>estado</w:t>
            </w:r>
          </w:p>
        </w:tc>
        <w:tc>
          <w:tcPr>
            <w:tcW w:w="6360" w:type="dxa"/>
          </w:tcPr>
          <w:p w14:paraId="514CFFBD" w14:textId="520051B7" w:rsidR="00664A8E" w:rsidRDefault="00664A8E" w:rsidP="00AB1750">
            <w:pPr>
              <w:spacing w:after="0" w:line="240" w:lineRule="auto"/>
              <w:jc w:val="both"/>
            </w:pPr>
            <w:r>
              <w:t xml:space="preserve">Estado del </w:t>
            </w:r>
            <w:r w:rsidR="0013565E">
              <w:t>guía</w:t>
            </w:r>
            <w:r>
              <w:t xml:space="preserve"> (disponible, ausente, re</w:t>
            </w:r>
            <w:r w:rsidR="00EE66B9">
              <w:t xml:space="preserve">tirado </w:t>
            </w:r>
            <w:proofErr w:type="spellStart"/>
            <w:r w:rsidR="00EE66B9">
              <w:t>etc</w:t>
            </w:r>
            <w:proofErr w:type="spellEnd"/>
            <w:r>
              <w:t>)</w:t>
            </w:r>
          </w:p>
        </w:tc>
        <w:tc>
          <w:tcPr>
            <w:tcW w:w="990" w:type="dxa"/>
          </w:tcPr>
          <w:p w14:paraId="11FBDC64" w14:textId="77777777" w:rsidR="00664A8E" w:rsidRDefault="00664A8E" w:rsidP="00AB1750">
            <w:pPr>
              <w:spacing w:after="0" w:line="240" w:lineRule="auto"/>
              <w:jc w:val="both"/>
            </w:pPr>
          </w:p>
        </w:tc>
      </w:tr>
    </w:tbl>
    <w:p w14:paraId="7210156E" w14:textId="77777777" w:rsidR="00347E46" w:rsidRDefault="00347E46" w:rsidP="000D784C">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p w14:paraId="2AAE39DA" w14:textId="76359E6B"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tbl>
      <w:tblPr>
        <w:tblStyle w:val="Style56"/>
        <w:tblpPr w:leftFromText="180" w:rightFromText="180" w:topFromText="180" w:bottomFromText="180" w:vertAnchor="text"/>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
        <w:gridCol w:w="2220"/>
        <w:gridCol w:w="6360"/>
        <w:gridCol w:w="990"/>
      </w:tblGrid>
      <w:tr w:rsidR="00EE66B9" w14:paraId="792EDB7E" w14:textId="77777777" w:rsidTr="00AB1750">
        <w:tc>
          <w:tcPr>
            <w:tcW w:w="2475" w:type="dxa"/>
            <w:gridSpan w:val="2"/>
            <w:shd w:val="clear" w:color="auto" w:fill="DBEEF3"/>
          </w:tcPr>
          <w:p w14:paraId="53D8FFE9" w14:textId="77777777" w:rsidR="00EE66B9" w:rsidRDefault="00EE66B9" w:rsidP="00AB1750">
            <w:pPr>
              <w:spacing w:after="0" w:line="240" w:lineRule="auto"/>
              <w:jc w:val="center"/>
              <w:rPr>
                <w:b/>
                <w:sz w:val="24"/>
                <w:szCs w:val="24"/>
              </w:rPr>
            </w:pPr>
            <w:r>
              <w:rPr>
                <w:b/>
                <w:sz w:val="24"/>
                <w:szCs w:val="24"/>
              </w:rPr>
              <w:t>Nombre Entidad</w:t>
            </w:r>
          </w:p>
        </w:tc>
        <w:tc>
          <w:tcPr>
            <w:tcW w:w="6360" w:type="dxa"/>
            <w:shd w:val="clear" w:color="auto" w:fill="FFFFFF"/>
          </w:tcPr>
          <w:p w14:paraId="46DE7BDD" w14:textId="54BB9B52" w:rsidR="00EE66B9" w:rsidRPr="00893B65" w:rsidRDefault="00F220E0" w:rsidP="00AB1750">
            <w:pPr>
              <w:spacing w:after="0" w:line="240" w:lineRule="auto"/>
              <w:jc w:val="center"/>
              <w:rPr>
                <w:bCs/>
                <w:sz w:val="24"/>
                <w:szCs w:val="24"/>
              </w:rPr>
            </w:pPr>
            <w:r>
              <w:rPr>
                <w:bCs/>
                <w:sz w:val="24"/>
                <w:szCs w:val="24"/>
              </w:rPr>
              <w:t>Visita</w:t>
            </w:r>
          </w:p>
        </w:tc>
        <w:tc>
          <w:tcPr>
            <w:tcW w:w="990" w:type="dxa"/>
            <w:shd w:val="clear" w:color="auto" w:fill="FFFFFF"/>
          </w:tcPr>
          <w:p w14:paraId="6042AE8A" w14:textId="77777777" w:rsidR="00EE66B9" w:rsidRDefault="00EE66B9" w:rsidP="00AB1750">
            <w:pPr>
              <w:spacing w:after="0" w:line="240" w:lineRule="auto"/>
              <w:jc w:val="center"/>
              <w:rPr>
                <w:b/>
                <w:sz w:val="24"/>
                <w:szCs w:val="24"/>
              </w:rPr>
            </w:pPr>
          </w:p>
        </w:tc>
      </w:tr>
      <w:tr w:rsidR="00EE66B9" w14:paraId="26C5A9AA" w14:textId="77777777" w:rsidTr="00AB1750">
        <w:tc>
          <w:tcPr>
            <w:tcW w:w="255" w:type="dxa"/>
            <w:shd w:val="clear" w:color="auto" w:fill="DBEEF3"/>
            <w:vAlign w:val="center"/>
          </w:tcPr>
          <w:p w14:paraId="15A7582D" w14:textId="77777777" w:rsidR="00EE66B9" w:rsidRDefault="00EE66B9" w:rsidP="00AB1750">
            <w:pPr>
              <w:spacing w:after="0" w:line="240" w:lineRule="auto"/>
              <w:jc w:val="center"/>
              <w:rPr>
                <w:b/>
                <w:sz w:val="24"/>
                <w:szCs w:val="24"/>
              </w:rPr>
            </w:pPr>
            <w:r>
              <w:rPr>
                <w:b/>
                <w:sz w:val="24"/>
                <w:szCs w:val="24"/>
              </w:rPr>
              <w:t>#</w:t>
            </w:r>
          </w:p>
        </w:tc>
        <w:tc>
          <w:tcPr>
            <w:tcW w:w="2220" w:type="dxa"/>
            <w:shd w:val="clear" w:color="auto" w:fill="DBEEF3"/>
            <w:vAlign w:val="center"/>
          </w:tcPr>
          <w:p w14:paraId="4FEE834C" w14:textId="77777777" w:rsidR="00EE66B9" w:rsidRDefault="00EE66B9" w:rsidP="00AB1750">
            <w:pPr>
              <w:spacing w:after="0" w:line="240" w:lineRule="auto"/>
              <w:jc w:val="center"/>
              <w:rPr>
                <w:b/>
                <w:sz w:val="24"/>
                <w:szCs w:val="24"/>
              </w:rPr>
            </w:pPr>
            <w:r>
              <w:rPr>
                <w:b/>
                <w:sz w:val="24"/>
                <w:szCs w:val="24"/>
              </w:rPr>
              <w:t>Atributo</w:t>
            </w:r>
          </w:p>
        </w:tc>
        <w:tc>
          <w:tcPr>
            <w:tcW w:w="6360" w:type="dxa"/>
            <w:shd w:val="clear" w:color="auto" w:fill="DBEEF3"/>
            <w:vAlign w:val="center"/>
          </w:tcPr>
          <w:p w14:paraId="0C2FE95B" w14:textId="77777777" w:rsidR="00EE66B9" w:rsidRDefault="00EE66B9" w:rsidP="00AB1750">
            <w:pPr>
              <w:spacing w:after="0" w:line="240" w:lineRule="auto"/>
              <w:jc w:val="center"/>
              <w:rPr>
                <w:b/>
                <w:sz w:val="24"/>
                <w:szCs w:val="24"/>
              </w:rPr>
            </w:pPr>
            <w:r>
              <w:rPr>
                <w:b/>
                <w:sz w:val="24"/>
                <w:szCs w:val="24"/>
              </w:rPr>
              <w:t>Descripción</w:t>
            </w:r>
          </w:p>
        </w:tc>
        <w:tc>
          <w:tcPr>
            <w:tcW w:w="990" w:type="dxa"/>
            <w:shd w:val="clear" w:color="auto" w:fill="DBEEF3"/>
          </w:tcPr>
          <w:p w14:paraId="25180D5F" w14:textId="77777777" w:rsidR="00EE66B9" w:rsidRDefault="00EE66B9" w:rsidP="00AB1750">
            <w:pPr>
              <w:spacing w:after="0" w:line="240" w:lineRule="auto"/>
              <w:jc w:val="center"/>
              <w:rPr>
                <w:b/>
                <w:sz w:val="24"/>
                <w:szCs w:val="24"/>
              </w:rPr>
            </w:pPr>
            <w:r>
              <w:rPr>
                <w:b/>
                <w:sz w:val="24"/>
                <w:szCs w:val="24"/>
              </w:rPr>
              <w:t>Clave</w:t>
            </w:r>
          </w:p>
        </w:tc>
      </w:tr>
      <w:tr w:rsidR="00EE66B9" w14:paraId="0F018D63" w14:textId="77777777" w:rsidTr="00AB1750">
        <w:tc>
          <w:tcPr>
            <w:tcW w:w="255" w:type="dxa"/>
          </w:tcPr>
          <w:p w14:paraId="080AA26C" w14:textId="77777777" w:rsidR="00EE66B9" w:rsidRDefault="00EE66B9" w:rsidP="00AB1750">
            <w:pPr>
              <w:spacing w:after="0" w:line="240" w:lineRule="auto"/>
              <w:jc w:val="both"/>
            </w:pPr>
          </w:p>
        </w:tc>
        <w:tc>
          <w:tcPr>
            <w:tcW w:w="2220" w:type="dxa"/>
          </w:tcPr>
          <w:p w14:paraId="1B05BD89" w14:textId="166E7256" w:rsidR="00EE66B9" w:rsidRDefault="00EE66B9" w:rsidP="00AB1750">
            <w:pPr>
              <w:tabs>
                <w:tab w:val="left" w:pos="1050"/>
                <w:tab w:val="right" w:pos="2004"/>
              </w:tabs>
              <w:spacing w:after="0" w:line="240" w:lineRule="auto"/>
              <w:jc w:val="both"/>
            </w:pPr>
            <w:proofErr w:type="spellStart"/>
            <w:r>
              <w:t>Id_</w:t>
            </w:r>
            <w:r w:rsidR="0014442C">
              <w:t>vis</w:t>
            </w:r>
            <w:r w:rsidR="00A513B4">
              <w:t>i</w:t>
            </w:r>
            <w:r w:rsidR="0014442C">
              <w:t>ta</w:t>
            </w:r>
            <w:proofErr w:type="spellEnd"/>
          </w:p>
        </w:tc>
        <w:tc>
          <w:tcPr>
            <w:tcW w:w="6360" w:type="dxa"/>
          </w:tcPr>
          <w:p w14:paraId="4645025E" w14:textId="02478A27" w:rsidR="00EE66B9" w:rsidRDefault="00EE66B9" w:rsidP="00AB1750">
            <w:pPr>
              <w:spacing w:after="0" w:line="240" w:lineRule="auto"/>
              <w:jc w:val="both"/>
            </w:pPr>
            <w:r>
              <w:t xml:space="preserve">Id único </w:t>
            </w:r>
            <w:r w:rsidR="0014442C">
              <w:t xml:space="preserve">de las visitas ofrecidas por el </w:t>
            </w:r>
            <w:r w:rsidR="0013565E">
              <w:t>zoológico</w:t>
            </w:r>
          </w:p>
        </w:tc>
        <w:tc>
          <w:tcPr>
            <w:tcW w:w="990" w:type="dxa"/>
          </w:tcPr>
          <w:p w14:paraId="6078A291" w14:textId="77777777" w:rsidR="00EE66B9" w:rsidRPr="00EC4A40" w:rsidRDefault="00EE66B9" w:rsidP="00AB1750">
            <w:pPr>
              <w:spacing w:after="0" w:line="240" w:lineRule="auto"/>
              <w:jc w:val="both"/>
              <w:rPr>
                <w:b/>
                <w:bCs/>
              </w:rPr>
            </w:pPr>
            <w:r w:rsidRPr="00EC4A40">
              <w:rPr>
                <w:b/>
                <w:bCs/>
                <w:highlight w:val="yellow"/>
              </w:rPr>
              <w:t>PK</w:t>
            </w:r>
          </w:p>
        </w:tc>
      </w:tr>
      <w:tr w:rsidR="00EE66B9" w14:paraId="7523E2A9" w14:textId="77777777" w:rsidTr="00AB1750">
        <w:tc>
          <w:tcPr>
            <w:tcW w:w="255" w:type="dxa"/>
          </w:tcPr>
          <w:p w14:paraId="4999DA58" w14:textId="77777777" w:rsidR="00EE66B9" w:rsidRDefault="00EE66B9" w:rsidP="00AB1750">
            <w:pPr>
              <w:spacing w:after="0" w:line="240" w:lineRule="auto"/>
              <w:jc w:val="both"/>
            </w:pPr>
          </w:p>
        </w:tc>
        <w:tc>
          <w:tcPr>
            <w:tcW w:w="2220" w:type="dxa"/>
          </w:tcPr>
          <w:p w14:paraId="2E5A3178" w14:textId="0B0D67C8" w:rsidR="00EE66B9" w:rsidRDefault="00CC13C5" w:rsidP="00AB1750">
            <w:pPr>
              <w:spacing w:after="0" w:line="240" w:lineRule="auto"/>
              <w:jc w:val="both"/>
            </w:pPr>
            <w:proofErr w:type="spellStart"/>
            <w:r>
              <w:t>tipo_visita</w:t>
            </w:r>
            <w:proofErr w:type="spellEnd"/>
          </w:p>
        </w:tc>
        <w:tc>
          <w:tcPr>
            <w:tcW w:w="6360" w:type="dxa"/>
          </w:tcPr>
          <w:p w14:paraId="552897B8" w14:textId="523E53AA" w:rsidR="00EE66B9" w:rsidRDefault="00CC13C5" w:rsidP="00AB1750">
            <w:pPr>
              <w:spacing w:after="0" w:line="240" w:lineRule="auto"/>
              <w:jc w:val="both"/>
            </w:pPr>
            <w:r>
              <w:t>Grupal, individual</w:t>
            </w:r>
            <w:r w:rsidR="00624A2B">
              <w:t xml:space="preserve"> </w:t>
            </w:r>
            <w:proofErr w:type="spellStart"/>
            <w:r w:rsidR="00624A2B">
              <w:t>etc</w:t>
            </w:r>
            <w:proofErr w:type="spellEnd"/>
            <w:r w:rsidR="00624A2B">
              <w:t>…</w:t>
            </w:r>
          </w:p>
        </w:tc>
        <w:tc>
          <w:tcPr>
            <w:tcW w:w="990" w:type="dxa"/>
          </w:tcPr>
          <w:p w14:paraId="1151407E" w14:textId="77777777" w:rsidR="00EE66B9" w:rsidRDefault="00EE66B9" w:rsidP="00AB1750">
            <w:pPr>
              <w:spacing w:after="0" w:line="240" w:lineRule="auto"/>
              <w:jc w:val="both"/>
            </w:pPr>
          </w:p>
        </w:tc>
      </w:tr>
      <w:tr w:rsidR="00EE66B9" w14:paraId="62B6E399" w14:textId="77777777" w:rsidTr="00AB1750">
        <w:tc>
          <w:tcPr>
            <w:tcW w:w="255" w:type="dxa"/>
          </w:tcPr>
          <w:p w14:paraId="7CBB52C5" w14:textId="77777777" w:rsidR="00EE66B9" w:rsidRDefault="00EE66B9" w:rsidP="00AB1750">
            <w:pPr>
              <w:spacing w:after="0" w:line="240" w:lineRule="auto"/>
              <w:jc w:val="both"/>
            </w:pPr>
          </w:p>
        </w:tc>
        <w:tc>
          <w:tcPr>
            <w:tcW w:w="2220" w:type="dxa"/>
          </w:tcPr>
          <w:p w14:paraId="396346A1" w14:textId="685BBAD8" w:rsidR="00EE66B9" w:rsidRDefault="00F97786" w:rsidP="00AB1750">
            <w:pPr>
              <w:spacing w:after="0" w:line="240" w:lineRule="auto"/>
              <w:jc w:val="both"/>
            </w:pPr>
            <w:proofErr w:type="spellStart"/>
            <w:r>
              <w:t>fecha_visita</w:t>
            </w:r>
            <w:proofErr w:type="spellEnd"/>
          </w:p>
        </w:tc>
        <w:tc>
          <w:tcPr>
            <w:tcW w:w="6360" w:type="dxa"/>
          </w:tcPr>
          <w:p w14:paraId="30995A18" w14:textId="5FED4545" w:rsidR="00EE66B9" w:rsidRDefault="00F97786" w:rsidP="00AB1750">
            <w:pPr>
              <w:spacing w:after="0" w:line="240" w:lineRule="auto"/>
              <w:jc w:val="both"/>
            </w:pPr>
            <w:r>
              <w:t>Fecha de la visita</w:t>
            </w:r>
          </w:p>
        </w:tc>
        <w:tc>
          <w:tcPr>
            <w:tcW w:w="990" w:type="dxa"/>
          </w:tcPr>
          <w:p w14:paraId="062208C3" w14:textId="77777777" w:rsidR="00EE66B9" w:rsidRDefault="00EE66B9" w:rsidP="00AB1750">
            <w:pPr>
              <w:spacing w:after="0" w:line="240" w:lineRule="auto"/>
              <w:jc w:val="both"/>
            </w:pPr>
          </w:p>
        </w:tc>
      </w:tr>
      <w:tr w:rsidR="00EE66B9" w14:paraId="161550E9" w14:textId="77777777" w:rsidTr="00AB1750">
        <w:tc>
          <w:tcPr>
            <w:tcW w:w="255" w:type="dxa"/>
          </w:tcPr>
          <w:p w14:paraId="1D465EB8" w14:textId="77777777" w:rsidR="00EE66B9" w:rsidRDefault="00EE66B9" w:rsidP="00AB1750">
            <w:pPr>
              <w:spacing w:after="0" w:line="240" w:lineRule="auto"/>
              <w:jc w:val="both"/>
            </w:pPr>
          </w:p>
        </w:tc>
        <w:tc>
          <w:tcPr>
            <w:tcW w:w="2220" w:type="dxa"/>
          </w:tcPr>
          <w:p w14:paraId="2FAC6F2B" w14:textId="4BBB3B27" w:rsidR="00EE66B9" w:rsidRDefault="00A10898" w:rsidP="00AB1750">
            <w:pPr>
              <w:spacing w:after="0" w:line="240" w:lineRule="auto"/>
              <w:jc w:val="both"/>
            </w:pPr>
            <w:proofErr w:type="spellStart"/>
            <w:r>
              <w:t>valor_visita</w:t>
            </w:r>
            <w:proofErr w:type="spellEnd"/>
          </w:p>
        </w:tc>
        <w:tc>
          <w:tcPr>
            <w:tcW w:w="6360" w:type="dxa"/>
          </w:tcPr>
          <w:p w14:paraId="0531928D" w14:textId="0A80B898" w:rsidR="00EE66B9" w:rsidRDefault="00A10898" w:rsidP="00AB1750">
            <w:pPr>
              <w:spacing w:after="0" w:line="240" w:lineRule="auto"/>
              <w:jc w:val="both"/>
            </w:pPr>
            <w:r>
              <w:t xml:space="preserve">Tarifa de visita </w:t>
            </w:r>
          </w:p>
        </w:tc>
        <w:tc>
          <w:tcPr>
            <w:tcW w:w="990" w:type="dxa"/>
          </w:tcPr>
          <w:p w14:paraId="59CFDB1A" w14:textId="77777777" w:rsidR="00EE66B9" w:rsidRDefault="00EE66B9" w:rsidP="00AB1750">
            <w:pPr>
              <w:spacing w:after="0" w:line="240" w:lineRule="auto"/>
              <w:jc w:val="both"/>
            </w:pPr>
          </w:p>
        </w:tc>
      </w:tr>
    </w:tbl>
    <w:p w14:paraId="78EE3802"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tbl>
      <w:tblPr>
        <w:tblStyle w:val="Style56"/>
        <w:tblpPr w:leftFromText="180" w:rightFromText="180" w:topFromText="180" w:bottomFromText="180" w:vertAnchor="text"/>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
        <w:gridCol w:w="2220"/>
        <w:gridCol w:w="6360"/>
        <w:gridCol w:w="990"/>
      </w:tblGrid>
      <w:tr w:rsidR="00975204" w14:paraId="137DC5F2" w14:textId="77777777" w:rsidTr="00AB1750">
        <w:tc>
          <w:tcPr>
            <w:tcW w:w="2475" w:type="dxa"/>
            <w:gridSpan w:val="2"/>
            <w:shd w:val="clear" w:color="auto" w:fill="DBEEF3"/>
          </w:tcPr>
          <w:p w14:paraId="5C6E9945" w14:textId="77777777" w:rsidR="00975204" w:rsidRDefault="00975204" w:rsidP="00AB1750">
            <w:pPr>
              <w:spacing w:after="0" w:line="240" w:lineRule="auto"/>
              <w:jc w:val="center"/>
              <w:rPr>
                <w:b/>
                <w:sz w:val="24"/>
                <w:szCs w:val="24"/>
              </w:rPr>
            </w:pPr>
            <w:r>
              <w:rPr>
                <w:b/>
                <w:sz w:val="24"/>
                <w:szCs w:val="24"/>
              </w:rPr>
              <w:t>Nombre Entidad</w:t>
            </w:r>
          </w:p>
        </w:tc>
        <w:tc>
          <w:tcPr>
            <w:tcW w:w="6360" w:type="dxa"/>
            <w:shd w:val="clear" w:color="auto" w:fill="FFFFFF"/>
          </w:tcPr>
          <w:p w14:paraId="19FAD50B" w14:textId="10D9E184" w:rsidR="00975204" w:rsidRPr="00893B65" w:rsidRDefault="00D81E09" w:rsidP="00AB1750">
            <w:pPr>
              <w:spacing w:after="0" w:line="240" w:lineRule="auto"/>
              <w:jc w:val="center"/>
              <w:rPr>
                <w:bCs/>
                <w:sz w:val="24"/>
                <w:szCs w:val="24"/>
              </w:rPr>
            </w:pPr>
            <w:r>
              <w:rPr>
                <w:bCs/>
                <w:sz w:val="24"/>
                <w:szCs w:val="24"/>
              </w:rPr>
              <w:t>Usuario</w:t>
            </w:r>
          </w:p>
        </w:tc>
        <w:tc>
          <w:tcPr>
            <w:tcW w:w="990" w:type="dxa"/>
            <w:shd w:val="clear" w:color="auto" w:fill="FFFFFF"/>
          </w:tcPr>
          <w:p w14:paraId="46CBCCD4" w14:textId="77777777" w:rsidR="00975204" w:rsidRDefault="00975204" w:rsidP="00AB1750">
            <w:pPr>
              <w:spacing w:after="0" w:line="240" w:lineRule="auto"/>
              <w:jc w:val="center"/>
              <w:rPr>
                <w:b/>
                <w:sz w:val="24"/>
                <w:szCs w:val="24"/>
              </w:rPr>
            </w:pPr>
          </w:p>
        </w:tc>
      </w:tr>
      <w:tr w:rsidR="00975204" w14:paraId="34F373E8" w14:textId="77777777" w:rsidTr="00AB1750">
        <w:tc>
          <w:tcPr>
            <w:tcW w:w="255" w:type="dxa"/>
            <w:shd w:val="clear" w:color="auto" w:fill="DBEEF3"/>
            <w:vAlign w:val="center"/>
          </w:tcPr>
          <w:p w14:paraId="5B1FA217" w14:textId="77777777" w:rsidR="00975204" w:rsidRDefault="00975204" w:rsidP="00AB1750">
            <w:pPr>
              <w:spacing w:after="0" w:line="240" w:lineRule="auto"/>
              <w:jc w:val="center"/>
              <w:rPr>
                <w:b/>
                <w:sz w:val="24"/>
                <w:szCs w:val="24"/>
              </w:rPr>
            </w:pPr>
            <w:r>
              <w:rPr>
                <w:b/>
                <w:sz w:val="24"/>
                <w:szCs w:val="24"/>
              </w:rPr>
              <w:t>#</w:t>
            </w:r>
          </w:p>
        </w:tc>
        <w:tc>
          <w:tcPr>
            <w:tcW w:w="2220" w:type="dxa"/>
            <w:shd w:val="clear" w:color="auto" w:fill="DBEEF3"/>
            <w:vAlign w:val="center"/>
          </w:tcPr>
          <w:p w14:paraId="679A29A4" w14:textId="77777777" w:rsidR="00975204" w:rsidRDefault="00975204" w:rsidP="00AB1750">
            <w:pPr>
              <w:spacing w:after="0" w:line="240" w:lineRule="auto"/>
              <w:jc w:val="center"/>
              <w:rPr>
                <w:b/>
                <w:sz w:val="24"/>
                <w:szCs w:val="24"/>
              </w:rPr>
            </w:pPr>
            <w:r>
              <w:rPr>
                <w:b/>
                <w:sz w:val="24"/>
                <w:szCs w:val="24"/>
              </w:rPr>
              <w:t>Atributo</w:t>
            </w:r>
          </w:p>
        </w:tc>
        <w:tc>
          <w:tcPr>
            <w:tcW w:w="6360" w:type="dxa"/>
            <w:shd w:val="clear" w:color="auto" w:fill="DBEEF3"/>
            <w:vAlign w:val="center"/>
          </w:tcPr>
          <w:p w14:paraId="203C57E4" w14:textId="77777777" w:rsidR="00975204" w:rsidRDefault="00975204" w:rsidP="00AB1750">
            <w:pPr>
              <w:spacing w:after="0" w:line="240" w:lineRule="auto"/>
              <w:jc w:val="center"/>
              <w:rPr>
                <w:b/>
                <w:sz w:val="24"/>
                <w:szCs w:val="24"/>
              </w:rPr>
            </w:pPr>
            <w:r>
              <w:rPr>
                <w:b/>
                <w:sz w:val="24"/>
                <w:szCs w:val="24"/>
              </w:rPr>
              <w:t>Descripción</w:t>
            </w:r>
          </w:p>
        </w:tc>
        <w:tc>
          <w:tcPr>
            <w:tcW w:w="990" w:type="dxa"/>
            <w:shd w:val="clear" w:color="auto" w:fill="DBEEF3"/>
          </w:tcPr>
          <w:p w14:paraId="46047B1A" w14:textId="77777777" w:rsidR="00975204" w:rsidRDefault="00975204" w:rsidP="00AB1750">
            <w:pPr>
              <w:spacing w:after="0" w:line="240" w:lineRule="auto"/>
              <w:jc w:val="center"/>
              <w:rPr>
                <w:b/>
                <w:sz w:val="24"/>
                <w:szCs w:val="24"/>
              </w:rPr>
            </w:pPr>
            <w:r>
              <w:rPr>
                <w:b/>
                <w:sz w:val="24"/>
                <w:szCs w:val="24"/>
              </w:rPr>
              <w:t>Clave</w:t>
            </w:r>
          </w:p>
        </w:tc>
      </w:tr>
      <w:tr w:rsidR="00975204" w14:paraId="5C4A4491" w14:textId="77777777" w:rsidTr="00AB1750">
        <w:tc>
          <w:tcPr>
            <w:tcW w:w="255" w:type="dxa"/>
          </w:tcPr>
          <w:p w14:paraId="7AB24E7D" w14:textId="77777777" w:rsidR="00975204" w:rsidRDefault="00975204" w:rsidP="00AB1750">
            <w:pPr>
              <w:spacing w:after="0" w:line="240" w:lineRule="auto"/>
              <w:jc w:val="both"/>
            </w:pPr>
          </w:p>
        </w:tc>
        <w:tc>
          <w:tcPr>
            <w:tcW w:w="2220" w:type="dxa"/>
          </w:tcPr>
          <w:p w14:paraId="257A0EFE" w14:textId="262DF4B6" w:rsidR="00975204" w:rsidRDefault="00A513B4" w:rsidP="00AB1750">
            <w:pPr>
              <w:tabs>
                <w:tab w:val="left" w:pos="1050"/>
                <w:tab w:val="right" w:pos="2004"/>
              </w:tabs>
              <w:spacing w:after="0" w:line="240" w:lineRule="auto"/>
              <w:jc w:val="both"/>
            </w:pPr>
            <w:proofErr w:type="spellStart"/>
            <w:r>
              <w:t>num_cedula</w:t>
            </w:r>
            <w:proofErr w:type="spellEnd"/>
          </w:p>
        </w:tc>
        <w:tc>
          <w:tcPr>
            <w:tcW w:w="6360" w:type="dxa"/>
          </w:tcPr>
          <w:p w14:paraId="569DEA3B" w14:textId="48742509" w:rsidR="00975204" w:rsidRDefault="00A513B4" w:rsidP="00AB1750">
            <w:pPr>
              <w:spacing w:after="0" w:line="240" w:lineRule="auto"/>
              <w:jc w:val="both"/>
            </w:pPr>
            <w:r>
              <w:t xml:space="preserve">Identificador único de cada visitante </w:t>
            </w:r>
          </w:p>
        </w:tc>
        <w:tc>
          <w:tcPr>
            <w:tcW w:w="990" w:type="dxa"/>
          </w:tcPr>
          <w:p w14:paraId="032FCFF9" w14:textId="77777777" w:rsidR="00975204" w:rsidRPr="00EC4A40" w:rsidRDefault="00975204" w:rsidP="00AB1750">
            <w:pPr>
              <w:spacing w:after="0" w:line="240" w:lineRule="auto"/>
              <w:jc w:val="both"/>
              <w:rPr>
                <w:b/>
                <w:bCs/>
              </w:rPr>
            </w:pPr>
            <w:r w:rsidRPr="00EC4A40">
              <w:rPr>
                <w:b/>
                <w:bCs/>
                <w:highlight w:val="yellow"/>
              </w:rPr>
              <w:t>PK</w:t>
            </w:r>
          </w:p>
        </w:tc>
      </w:tr>
      <w:tr w:rsidR="00975204" w14:paraId="4112137D" w14:textId="77777777" w:rsidTr="00AB1750">
        <w:tc>
          <w:tcPr>
            <w:tcW w:w="255" w:type="dxa"/>
          </w:tcPr>
          <w:p w14:paraId="283568F6" w14:textId="77777777" w:rsidR="00975204" w:rsidRDefault="00975204" w:rsidP="00AB1750">
            <w:pPr>
              <w:spacing w:after="0" w:line="240" w:lineRule="auto"/>
              <w:jc w:val="both"/>
            </w:pPr>
          </w:p>
        </w:tc>
        <w:tc>
          <w:tcPr>
            <w:tcW w:w="2220" w:type="dxa"/>
          </w:tcPr>
          <w:p w14:paraId="240880A2" w14:textId="5B310C10" w:rsidR="00975204" w:rsidRDefault="005858DF" w:rsidP="00AB1750">
            <w:pPr>
              <w:spacing w:after="0" w:line="240" w:lineRule="auto"/>
              <w:jc w:val="both"/>
            </w:pPr>
            <w:r>
              <w:t>nombre</w:t>
            </w:r>
          </w:p>
        </w:tc>
        <w:tc>
          <w:tcPr>
            <w:tcW w:w="6360" w:type="dxa"/>
          </w:tcPr>
          <w:p w14:paraId="753B8377" w14:textId="4BFAACCD" w:rsidR="00975204" w:rsidRDefault="00065F23" w:rsidP="00AB1750">
            <w:pPr>
              <w:spacing w:after="0" w:line="240" w:lineRule="auto"/>
              <w:jc w:val="both"/>
            </w:pPr>
            <w:r>
              <w:t>N</w:t>
            </w:r>
            <w:r w:rsidR="00535158">
              <w:t xml:space="preserve">ombre del </w:t>
            </w:r>
            <w:r w:rsidR="00AB0F6C">
              <w:t>usuario</w:t>
            </w:r>
          </w:p>
        </w:tc>
        <w:tc>
          <w:tcPr>
            <w:tcW w:w="990" w:type="dxa"/>
          </w:tcPr>
          <w:p w14:paraId="072F6A6A" w14:textId="77777777" w:rsidR="00975204" w:rsidRDefault="00975204" w:rsidP="00AB1750">
            <w:pPr>
              <w:spacing w:after="0" w:line="240" w:lineRule="auto"/>
              <w:jc w:val="both"/>
            </w:pPr>
          </w:p>
        </w:tc>
      </w:tr>
      <w:tr w:rsidR="00421ACC" w14:paraId="04AE6288" w14:textId="77777777" w:rsidTr="00AB1750">
        <w:tc>
          <w:tcPr>
            <w:tcW w:w="255" w:type="dxa"/>
          </w:tcPr>
          <w:p w14:paraId="767DAC5C" w14:textId="77777777" w:rsidR="00421ACC" w:rsidRDefault="00421ACC" w:rsidP="00421ACC">
            <w:pPr>
              <w:spacing w:after="0" w:line="240" w:lineRule="auto"/>
              <w:jc w:val="both"/>
            </w:pPr>
          </w:p>
        </w:tc>
        <w:tc>
          <w:tcPr>
            <w:tcW w:w="2220" w:type="dxa"/>
          </w:tcPr>
          <w:p w14:paraId="4E4A3092" w14:textId="6F6592B5" w:rsidR="00421ACC" w:rsidRDefault="00421ACC" w:rsidP="00421ACC">
            <w:pPr>
              <w:spacing w:after="0" w:line="240" w:lineRule="auto"/>
              <w:jc w:val="both"/>
            </w:pPr>
            <w:r>
              <w:t>apellido</w:t>
            </w:r>
          </w:p>
        </w:tc>
        <w:tc>
          <w:tcPr>
            <w:tcW w:w="6360" w:type="dxa"/>
          </w:tcPr>
          <w:p w14:paraId="0F36214A" w14:textId="7E603074" w:rsidR="00421ACC" w:rsidRDefault="00065F23" w:rsidP="00421ACC">
            <w:pPr>
              <w:spacing w:after="0" w:line="240" w:lineRule="auto"/>
              <w:jc w:val="both"/>
            </w:pPr>
            <w:r>
              <w:t>A</w:t>
            </w:r>
            <w:r w:rsidR="00421ACC">
              <w:t xml:space="preserve">pellido del </w:t>
            </w:r>
            <w:r w:rsidR="00AB0F6C">
              <w:t>usuario</w:t>
            </w:r>
          </w:p>
        </w:tc>
        <w:tc>
          <w:tcPr>
            <w:tcW w:w="990" w:type="dxa"/>
          </w:tcPr>
          <w:p w14:paraId="2AA7DBF7" w14:textId="77777777" w:rsidR="00421ACC" w:rsidRDefault="00421ACC" w:rsidP="00421ACC">
            <w:pPr>
              <w:spacing w:after="0" w:line="240" w:lineRule="auto"/>
              <w:jc w:val="both"/>
            </w:pPr>
          </w:p>
        </w:tc>
      </w:tr>
      <w:tr w:rsidR="00421ACC" w14:paraId="5D5AB773" w14:textId="77777777" w:rsidTr="00AB1750">
        <w:tc>
          <w:tcPr>
            <w:tcW w:w="255" w:type="dxa"/>
          </w:tcPr>
          <w:p w14:paraId="1F5B121F" w14:textId="77777777" w:rsidR="00421ACC" w:rsidRDefault="00421ACC" w:rsidP="00421ACC">
            <w:pPr>
              <w:spacing w:after="0" w:line="240" w:lineRule="auto"/>
              <w:jc w:val="both"/>
            </w:pPr>
          </w:p>
        </w:tc>
        <w:tc>
          <w:tcPr>
            <w:tcW w:w="2220" w:type="dxa"/>
          </w:tcPr>
          <w:p w14:paraId="03D2FCAB" w14:textId="12390989" w:rsidR="00421ACC" w:rsidRDefault="00421ACC" w:rsidP="00421ACC">
            <w:pPr>
              <w:spacing w:after="0" w:line="240" w:lineRule="auto"/>
              <w:jc w:val="both"/>
            </w:pPr>
            <w:proofErr w:type="spellStart"/>
            <w:r>
              <w:t>correo_ele</w:t>
            </w:r>
            <w:r w:rsidR="001612AE">
              <w:t>c</w:t>
            </w:r>
            <w:proofErr w:type="spellEnd"/>
          </w:p>
        </w:tc>
        <w:tc>
          <w:tcPr>
            <w:tcW w:w="6360" w:type="dxa"/>
          </w:tcPr>
          <w:p w14:paraId="5033D196" w14:textId="049CAC08" w:rsidR="00421ACC" w:rsidRDefault="00065F23" w:rsidP="00421ACC">
            <w:pPr>
              <w:spacing w:after="0" w:line="240" w:lineRule="auto"/>
              <w:jc w:val="both"/>
            </w:pPr>
            <w:r>
              <w:t>C</w:t>
            </w:r>
            <w:r w:rsidR="00421ACC">
              <w:t>orreo electrónico único para cada visitante</w:t>
            </w:r>
          </w:p>
        </w:tc>
        <w:tc>
          <w:tcPr>
            <w:tcW w:w="990" w:type="dxa"/>
          </w:tcPr>
          <w:p w14:paraId="6EFC3A6F" w14:textId="77777777" w:rsidR="00421ACC" w:rsidRDefault="00421ACC" w:rsidP="00421ACC">
            <w:pPr>
              <w:spacing w:after="0" w:line="240" w:lineRule="auto"/>
              <w:jc w:val="both"/>
            </w:pPr>
          </w:p>
        </w:tc>
      </w:tr>
      <w:tr w:rsidR="00B043BC" w14:paraId="244FF4CF" w14:textId="77777777" w:rsidTr="00AB1750">
        <w:tc>
          <w:tcPr>
            <w:tcW w:w="255" w:type="dxa"/>
          </w:tcPr>
          <w:p w14:paraId="6D8277FA" w14:textId="77777777" w:rsidR="00B043BC" w:rsidRDefault="00B043BC" w:rsidP="00B043BC">
            <w:pPr>
              <w:spacing w:after="0" w:line="240" w:lineRule="auto"/>
              <w:jc w:val="both"/>
            </w:pPr>
          </w:p>
        </w:tc>
        <w:tc>
          <w:tcPr>
            <w:tcW w:w="2220" w:type="dxa"/>
          </w:tcPr>
          <w:p w14:paraId="41419C4B" w14:textId="10E68438" w:rsidR="00B043BC" w:rsidRDefault="00B043BC" w:rsidP="00B043BC">
            <w:pPr>
              <w:spacing w:after="0" w:line="240" w:lineRule="auto"/>
              <w:jc w:val="both"/>
            </w:pPr>
            <w:r>
              <w:t>sexo</w:t>
            </w:r>
          </w:p>
        </w:tc>
        <w:tc>
          <w:tcPr>
            <w:tcW w:w="6360" w:type="dxa"/>
          </w:tcPr>
          <w:p w14:paraId="0D15C76F" w14:textId="11AF219B" w:rsidR="00B043BC" w:rsidRDefault="00B043BC" w:rsidP="00B043BC">
            <w:pPr>
              <w:spacing w:after="0" w:line="240" w:lineRule="auto"/>
              <w:jc w:val="both"/>
            </w:pPr>
            <w:r>
              <w:t xml:space="preserve">Sexo del </w:t>
            </w:r>
            <w:r w:rsidR="00065F23">
              <w:t>usuario</w:t>
            </w:r>
          </w:p>
        </w:tc>
        <w:tc>
          <w:tcPr>
            <w:tcW w:w="990" w:type="dxa"/>
          </w:tcPr>
          <w:p w14:paraId="1790AD2A" w14:textId="77777777" w:rsidR="00B043BC" w:rsidRDefault="00B043BC" w:rsidP="00B043BC">
            <w:pPr>
              <w:spacing w:after="0" w:line="240" w:lineRule="auto"/>
              <w:jc w:val="both"/>
            </w:pPr>
          </w:p>
        </w:tc>
      </w:tr>
      <w:tr w:rsidR="00B043BC" w14:paraId="050A12AB" w14:textId="77777777" w:rsidTr="00AB1750">
        <w:tc>
          <w:tcPr>
            <w:tcW w:w="255" w:type="dxa"/>
          </w:tcPr>
          <w:p w14:paraId="0A2C9C51" w14:textId="77777777" w:rsidR="00B043BC" w:rsidRDefault="00B043BC" w:rsidP="00B043BC">
            <w:pPr>
              <w:spacing w:after="0" w:line="240" w:lineRule="auto"/>
              <w:jc w:val="both"/>
            </w:pPr>
          </w:p>
        </w:tc>
        <w:tc>
          <w:tcPr>
            <w:tcW w:w="2220" w:type="dxa"/>
          </w:tcPr>
          <w:p w14:paraId="6C758320" w14:textId="06D344E2" w:rsidR="00B043BC" w:rsidRDefault="00B043BC" w:rsidP="00B043BC">
            <w:pPr>
              <w:spacing w:after="0" w:line="240" w:lineRule="auto"/>
              <w:jc w:val="both"/>
            </w:pPr>
            <w:r>
              <w:t>edad</w:t>
            </w:r>
          </w:p>
        </w:tc>
        <w:tc>
          <w:tcPr>
            <w:tcW w:w="6360" w:type="dxa"/>
          </w:tcPr>
          <w:p w14:paraId="73344933" w14:textId="42C8EC7F" w:rsidR="00B043BC" w:rsidRDefault="009F06D8" w:rsidP="00B043BC">
            <w:pPr>
              <w:spacing w:after="0" w:line="240" w:lineRule="auto"/>
              <w:jc w:val="both"/>
            </w:pPr>
            <w:r>
              <w:t>E</w:t>
            </w:r>
            <w:r w:rsidR="00B043BC">
              <w:t xml:space="preserve">dad del </w:t>
            </w:r>
            <w:r w:rsidR="00065F23">
              <w:t>usuario</w:t>
            </w:r>
          </w:p>
        </w:tc>
        <w:tc>
          <w:tcPr>
            <w:tcW w:w="990" w:type="dxa"/>
          </w:tcPr>
          <w:p w14:paraId="37E91CFE" w14:textId="77777777" w:rsidR="00B043BC" w:rsidRDefault="00B043BC" w:rsidP="00B043BC">
            <w:pPr>
              <w:spacing w:after="0" w:line="240" w:lineRule="auto"/>
              <w:jc w:val="both"/>
            </w:pPr>
          </w:p>
        </w:tc>
      </w:tr>
      <w:tr w:rsidR="00B043BC" w14:paraId="367A25C0" w14:textId="77777777" w:rsidTr="00AB1750">
        <w:tc>
          <w:tcPr>
            <w:tcW w:w="255" w:type="dxa"/>
          </w:tcPr>
          <w:p w14:paraId="2A6F66CB" w14:textId="77777777" w:rsidR="00B043BC" w:rsidRDefault="00B043BC" w:rsidP="00B043BC">
            <w:pPr>
              <w:spacing w:after="0" w:line="240" w:lineRule="auto"/>
              <w:jc w:val="both"/>
            </w:pPr>
          </w:p>
        </w:tc>
        <w:tc>
          <w:tcPr>
            <w:tcW w:w="2220" w:type="dxa"/>
          </w:tcPr>
          <w:p w14:paraId="0EC73910" w14:textId="01E2D434" w:rsidR="00B043BC" w:rsidRDefault="00B043BC" w:rsidP="00B043BC">
            <w:pPr>
              <w:spacing w:after="0" w:line="240" w:lineRule="auto"/>
              <w:jc w:val="both"/>
            </w:pPr>
            <w:proofErr w:type="spellStart"/>
            <w:r>
              <w:t>fecha_registro</w:t>
            </w:r>
            <w:proofErr w:type="spellEnd"/>
          </w:p>
        </w:tc>
        <w:tc>
          <w:tcPr>
            <w:tcW w:w="6360" w:type="dxa"/>
          </w:tcPr>
          <w:p w14:paraId="0BE4E0F3" w14:textId="1B98B990" w:rsidR="00B043BC" w:rsidRDefault="009F06D8" w:rsidP="00B043BC">
            <w:pPr>
              <w:spacing w:after="0" w:line="240" w:lineRule="auto"/>
              <w:jc w:val="both"/>
            </w:pPr>
            <w:r>
              <w:t xml:space="preserve">Registro de la fecha que se dio de alta el visitante </w:t>
            </w:r>
          </w:p>
        </w:tc>
        <w:tc>
          <w:tcPr>
            <w:tcW w:w="990" w:type="dxa"/>
          </w:tcPr>
          <w:p w14:paraId="66967E5A" w14:textId="77777777" w:rsidR="00B043BC" w:rsidRDefault="00B043BC" w:rsidP="00B043BC">
            <w:pPr>
              <w:spacing w:after="0" w:line="240" w:lineRule="auto"/>
              <w:jc w:val="both"/>
            </w:pPr>
          </w:p>
        </w:tc>
      </w:tr>
    </w:tbl>
    <w:p w14:paraId="63004AE6" w14:textId="77777777" w:rsidR="00753890" w:rsidRDefault="00753890" w:rsidP="00D817BD">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red"/>
        </w:rPr>
      </w:pPr>
    </w:p>
    <w:p w14:paraId="2D98288A" w14:textId="77777777" w:rsidR="00753890" w:rsidRDefault="00753890" w:rsidP="00D817BD">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red"/>
        </w:rPr>
      </w:pPr>
    </w:p>
    <w:p w14:paraId="65E7A06E" w14:textId="36067899" w:rsidR="00F54777" w:rsidRDefault="003C26E5" w:rsidP="00D817BD">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r>
        <w:rPr>
          <w:b/>
          <w:sz w:val="24"/>
          <w:szCs w:val="24"/>
        </w:rPr>
        <w:t>Ítem 5: Relaciones en detalle</w:t>
      </w:r>
    </w:p>
    <w:p w14:paraId="020297F9" w14:textId="4D3F6CEC" w:rsidR="00F54777" w:rsidRDefault="003C26E5">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 xml:space="preserve">A </w:t>
      </w:r>
      <w:r w:rsidR="00472F3D">
        <w:rPr>
          <w:sz w:val="24"/>
          <w:szCs w:val="24"/>
        </w:rPr>
        <w:t>continuación,</w:t>
      </w:r>
      <w:r>
        <w:rPr>
          <w:sz w:val="24"/>
          <w:szCs w:val="24"/>
        </w:rPr>
        <w:t xml:space="preserve"> se le presenta el formato para rellenar con cada relación y sus atributos</w:t>
      </w:r>
    </w:p>
    <w:p w14:paraId="388CD02C" w14:textId="77777777" w:rsidR="00F54777" w:rsidRDefault="003C26E5">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Los nombres de los atributos son importantes. Nota: no deben ni muy cortos ni muy largos; y relacionados con la información que representan</w:t>
      </w:r>
    </w:p>
    <w:p w14:paraId="0D1B01FB" w14:textId="77777777" w:rsidR="00F54777" w:rsidRDefault="003C26E5">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r>
        <w:rPr>
          <w:sz w:val="24"/>
          <w:szCs w:val="24"/>
        </w:rPr>
        <w:t>En la columna “Tabla” debe colocar la tabla con la que está relacionado el atributo. Si es un atributo simplemente informativo, deje el espacio en blanco</w:t>
      </w:r>
    </w:p>
    <w:p w14:paraId="7A8BEAFF" w14:textId="77777777" w:rsidR="005C5017" w:rsidRDefault="005C5017" w:rsidP="005C501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
    <w:p w14:paraId="305FC22B" w14:textId="77777777" w:rsidR="005C5017" w:rsidRDefault="005C5017" w:rsidP="005C501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
    <w:tbl>
      <w:tblPr>
        <w:tblStyle w:val="Style57"/>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
        <w:gridCol w:w="2670"/>
        <w:gridCol w:w="4766"/>
        <w:gridCol w:w="2133"/>
      </w:tblGrid>
      <w:tr w:rsidR="005C5017" w14:paraId="09B8CEC7" w14:textId="77777777" w:rsidTr="00F71686">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7DF12D4A" w14:textId="77777777" w:rsidR="005C5017" w:rsidRDefault="005C5017" w:rsidP="00B0360E">
            <w:pPr>
              <w:spacing w:after="0" w:line="240" w:lineRule="auto"/>
              <w:rPr>
                <w:b/>
                <w:color w:val="000000"/>
                <w:sz w:val="24"/>
                <w:szCs w:val="24"/>
              </w:rPr>
            </w:pPr>
            <w:r>
              <w:rPr>
                <w:b/>
                <w:sz w:val="24"/>
                <w:szCs w:val="24"/>
              </w:rPr>
              <w:t xml:space="preserve">Nombre </w:t>
            </w:r>
            <w:r>
              <w:rPr>
                <w:b/>
                <w:color w:val="000000"/>
                <w:sz w:val="24"/>
                <w:szCs w:val="24"/>
              </w:rPr>
              <w:t>Relación</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636F7D" w14:textId="0C51B530" w:rsidR="005C5017" w:rsidRPr="003C62D5" w:rsidRDefault="005C5017" w:rsidP="00B0360E">
            <w:pPr>
              <w:spacing w:after="0" w:line="240" w:lineRule="auto"/>
              <w:jc w:val="center"/>
              <w:rPr>
                <w:b/>
                <w:color w:val="000000"/>
                <w:sz w:val="24"/>
                <w:szCs w:val="24"/>
              </w:rPr>
            </w:pPr>
            <w:proofErr w:type="spellStart"/>
            <w:r w:rsidRPr="003C62D5">
              <w:rPr>
                <w:b/>
                <w:color w:val="000000"/>
                <w:sz w:val="24"/>
                <w:szCs w:val="24"/>
              </w:rPr>
              <w:t>especie</w:t>
            </w:r>
            <w:r w:rsidR="00DD3037">
              <w:rPr>
                <w:b/>
                <w:color w:val="000000"/>
                <w:sz w:val="24"/>
                <w:szCs w:val="24"/>
              </w:rPr>
              <w:t>_</w:t>
            </w:r>
            <w:r w:rsidR="00380DBD">
              <w:rPr>
                <w:b/>
                <w:color w:val="000000"/>
                <w:sz w:val="24"/>
                <w:szCs w:val="24"/>
              </w:rPr>
              <w:t>zona</w:t>
            </w:r>
            <w:proofErr w:type="spellEnd"/>
          </w:p>
        </w:tc>
      </w:tr>
      <w:tr w:rsidR="005C5017" w14:paraId="07A13FEA" w14:textId="77777777" w:rsidTr="00F71686">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11E15CE5" w14:textId="77777777" w:rsidR="005C5017" w:rsidRDefault="005C5017" w:rsidP="00B0360E">
            <w:pPr>
              <w:spacing w:after="0" w:line="240" w:lineRule="auto"/>
              <w:rPr>
                <w:b/>
              </w:rPr>
            </w:pPr>
            <w:r>
              <w:rPr>
                <w:b/>
              </w:rPr>
              <w:t>Tablas relacionadas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B5844D" w14:textId="6623E69B" w:rsidR="005C5017" w:rsidRPr="00BC41BF" w:rsidRDefault="005C5017" w:rsidP="00B0360E">
            <w:pPr>
              <w:spacing w:after="0" w:line="240" w:lineRule="auto"/>
              <w:jc w:val="center"/>
              <w:rPr>
                <w:bCs/>
                <w:color w:val="000000"/>
                <w:sz w:val="24"/>
                <w:szCs w:val="24"/>
              </w:rPr>
            </w:pPr>
            <w:r>
              <w:rPr>
                <w:bCs/>
                <w:color w:val="000000"/>
                <w:sz w:val="24"/>
                <w:szCs w:val="24"/>
              </w:rPr>
              <w:t xml:space="preserve">Especie y </w:t>
            </w:r>
            <w:r w:rsidR="00380DBD">
              <w:rPr>
                <w:bCs/>
                <w:color w:val="000000"/>
                <w:sz w:val="24"/>
                <w:szCs w:val="24"/>
              </w:rPr>
              <w:t>Zona</w:t>
            </w:r>
          </w:p>
        </w:tc>
      </w:tr>
      <w:tr w:rsidR="005C5017" w14:paraId="0D4681FC" w14:textId="77777777" w:rsidTr="00F71686">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501DA17D" w14:textId="77777777" w:rsidR="005C5017" w:rsidRDefault="005C5017" w:rsidP="00B0360E">
            <w:pPr>
              <w:spacing w:after="0" w:line="240" w:lineRule="auto"/>
              <w:rPr>
                <w:b/>
              </w:rPr>
            </w:pPr>
            <w:r>
              <w:rPr>
                <w:b/>
              </w:rPr>
              <w:t>Tipos de relación entre tablas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C91C11" w14:textId="72F9EE76" w:rsidR="005C5017" w:rsidRPr="004323B0" w:rsidRDefault="005C5017" w:rsidP="00B0360E">
            <w:pPr>
              <w:spacing w:after="0" w:line="240" w:lineRule="auto"/>
              <w:jc w:val="center"/>
              <w:rPr>
                <w:bCs/>
                <w:color w:val="000000"/>
                <w:sz w:val="24"/>
                <w:szCs w:val="24"/>
              </w:rPr>
            </w:pPr>
            <w:r>
              <w:rPr>
                <w:bCs/>
                <w:color w:val="000000"/>
                <w:sz w:val="24"/>
                <w:szCs w:val="24"/>
              </w:rPr>
              <w:t>(</w:t>
            </w:r>
            <w:r w:rsidR="00FE6F13">
              <w:rPr>
                <w:bCs/>
                <w:color w:val="000000"/>
                <w:sz w:val="24"/>
                <w:szCs w:val="24"/>
              </w:rPr>
              <w:t>1:N</w:t>
            </w:r>
            <w:r>
              <w:rPr>
                <w:bCs/>
                <w:color w:val="000000"/>
                <w:sz w:val="24"/>
                <w:szCs w:val="24"/>
              </w:rPr>
              <w:t>)</w:t>
            </w:r>
          </w:p>
        </w:tc>
      </w:tr>
      <w:tr w:rsidR="005C5017" w14:paraId="382824BC" w14:textId="77777777" w:rsidTr="00F71686">
        <w:tc>
          <w:tcPr>
            <w:tcW w:w="25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64F550CC" w14:textId="77777777" w:rsidR="005C5017" w:rsidRDefault="005C5017" w:rsidP="00B0360E">
            <w:pPr>
              <w:spacing w:after="0" w:line="240" w:lineRule="auto"/>
              <w:jc w:val="center"/>
              <w:rPr>
                <w:b/>
                <w:color w:val="000000"/>
                <w:sz w:val="24"/>
                <w:szCs w:val="24"/>
              </w:rPr>
            </w:pPr>
            <w:r>
              <w:rPr>
                <w:b/>
                <w:color w:val="000000"/>
                <w:sz w:val="24"/>
                <w:szCs w:val="24"/>
              </w:rPr>
              <w:t>#</w:t>
            </w:r>
          </w:p>
        </w:tc>
        <w:tc>
          <w:tcPr>
            <w:tcW w:w="267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3229A16A" w14:textId="77777777" w:rsidR="005C5017" w:rsidRDefault="005C5017" w:rsidP="00B0360E">
            <w:pPr>
              <w:spacing w:after="0" w:line="240" w:lineRule="auto"/>
              <w:jc w:val="center"/>
              <w:rPr>
                <w:b/>
                <w:color w:val="000000"/>
                <w:sz w:val="24"/>
                <w:szCs w:val="24"/>
              </w:rPr>
            </w:pPr>
            <w:r>
              <w:rPr>
                <w:b/>
                <w:color w:val="000000"/>
                <w:sz w:val="24"/>
                <w:szCs w:val="24"/>
              </w:rPr>
              <w:t>Atributo</w:t>
            </w:r>
          </w:p>
        </w:tc>
        <w:tc>
          <w:tcPr>
            <w:tcW w:w="476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02222A4A" w14:textId="77777777" w:rsidR="005C5017" w:rsidRDefault="005C5017" w:rsidP="00B0360E">
            <w:pPr>
              <w:spacing w:after="0" w:line="240" w:lineRule="auto"/>
              <w:jc w:val="center"/>
              <w:rPr>
                <w:b/>
                <w:color w:val="000000"/>
                <w:sz w:val="24"/>
                <w:szCs w:val="24"/>
              </w:rPr>
            </w:pPr>
            <w:r>
              <w:rPr>
                <w:b/>
                <w:color w:val="000000"/>
                <w:sz w:val="24"/>
                <w:szCs w:val="24"/>
              </w:rPr>
              <w:t>Descripción</w:t>
            </w:r>
          </w:p>
        </w:tc>
        <w:tc>
          <w:tcPr>
            <w:tcW w:w="2133"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73BD16FF" w14:textId="77777777" w:rsidR="005C5017" w:rsidRDefault="005C5017" w:rsidP="00B0360E">
            <w:pPr>
              <w:spacing w:after="0" w:line="240" w:lineRule="auto"/>
              <w:jc w:val="center"/>
              <w:rPr>
                <w:b/>
                <w:color w:val="000000"/>
                <w:sz w:val="24"/>
                <w:szCs w:val="24"/>
              </w:rPr>
            </w:pPr>
            <w:r>
              <w:rPr>
                <w:b/>
                <w:sz w:val="24"/>
                <w:szCs w:val="24"/>
              </w:rPr>
              <w:t>Tabla</w:t>
            </w:r>
          </w:p>
        </w:tc>
      </w:tr>
      <w:tr w:rsidR="005C5017" w14:paraId="6AB28498" w14:textId="77777777" w:rsidTr="00F71686">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600A8" w14:textId="77777777" w:rsidR="005C5017" w:rsidRDefault="005C5017" w:rsidP="00B0360E">
            <w:pPr>
              <w:spacing w:after="0" w:line="240" w:lineRule="auto"/>
              <w:jc w:val="both"/>
              <w:rPr>
                <w:color w:val="000000"/>
              </w:rPr>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242E5C" w14:textId="77777777" w:rsidR="005C5017" w:rsidRDefault="005C5017" w:rsidP="00B0360E">
            <w:pPr>
              <w:spacing w:after="0" w:line="240" w:lineRule="auto"/>
              <w:jc w:val="both"/>
              <w:rPr>
                <w:color w:val="000000"/>
              </w:rPr>
            </w:pPr>
            <w:proofErr w:type="spellStart"/>
            <w:r>
              <w:rPr>
                <w:color w:val="000000"/>
              </w:rPr>
              <w:t>i</w:t>
            </w:r>
            <w:r w:rsidRPr="00506B6E">
              <w:rPr>
                <w:color w:val="000000"/>
              </w:rPr>
              <w:t>d_especie</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1346AD" w14:textId="3D293D3B" w:rsidR="005C5017" w:rsidRDefault="005C5017" w:rsidP="00B0360E">
            <w:pPr>
              <w:spacing w:after="0" w:line="240" w:lineRule="auto"/>
              <w:jc w:val="both"/>
              <w:rPr>
                <w:color w:val="000000"/>
              </w:rPr>
            </w:pPr>
            <w:r>
              <w:rPr>
                <w:color w:val="000000"/>
              </w:rPr>
              <w:t xml:space="preserve">Id de la entidad </w:t>
            </w:r>
            <w:r w:rsidR="00FE6F13">
              <w:rPr>
                <w:color w:val="000000"/>
              </w:rPr>
              <w:t>E</w:t>
            </w:r>
            <w:r>
              <w:rPr>
                <w:color w:val="000000"/>
              </w:rPr>
              <w:t xml:space="preserve">specie </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8B5116" w14:textId="77777777" w:rsidR="005C5017" w:rsidRPr="00806AB4" w:rsidRDefault="005C5017" w:rsidP="00B0360E">
            <w:pPr>
              <w:spacing w:after="0" w:line="240" w:lineRule="auto"/>
              <w:jc w:val="both"/>
              <w:rPr>
                <w:color w:val="000000"/>
              </w:rPr>
            </w:pPr>
            <w:r>
              <w:rPr>
                <w:color w:val="000000"/>
              </w:rPr>
              <w:t>E</w:t>
            </w:r>
            <w:r w:rsidRPr="00806AB4">
              <w:rPr>
                <w:color w:val="000000"/>
              </w:rPr>
              <w:t>specie</w:t>
            </w:r>
          </w:p>
        </w:tc>
      </w:tr>
      <w:tr w:rsidR="005C5017" w14:paraId="6E62A80B" w14:textId="77777777" w:rsidTr="00F71686">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59F9F" w14:textId="77777777" w:rsidR="005C5017" w:rsidRDefault="005C5017" w:rsidP="00B0360E">
            <w:pPr>
              <w:spacing w:after="0" w:line="240" w:lineRule="auto"/>
              <w:jc w:val="both"/>
              <w:rPr>
                <w:color w:val="000000"/>
              </w:rPr>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97FE3" w14:textId="326F22F8" w:rsidR="005C5017" w:rsidRDefault="005C5017" w:rsidP="00B0360E">
            <w:pPr>
              <w:spacing w:after="0" w:line="240" w:lineRule="auto"/>
              <w:jc w:val="both"/>
              <w:rPr>
                <w:color w:val="000000"/>
              </w:rPr>
            </w:pPr>
            <w:proofErr w:type="spellStart"/>
            <w:r>
              <w:t>id_</w:t>
            </w:r>
            <w:r w:rsidR="00472F3D">
              <w:t>z</w:t>
            </w:r>
            <w:r w:rsidR="00FE6F13">
              <w:t>ona</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4BFB3B" w14:textId="1E9F6394" w:rsidR="005C5017" w:rsidRPr="00806AB4" w:rsidRDefault="005C5017" w:rsidP="00B0360E">
            <w:pPr>
              <w:spacing w:after="0" w:line="240" w:lineRule="auto"/>
              <w:jc w:val="both"/>
              <w:rPr>
                <w:b/>
                <w:bCs/>
                <w:color w:val="000000"/>
              </w:rPr>
            </w:pPr>
            <w:r>
              <w:rPr>
                <w:color w:val="000000"/>
              </w:rPr>
              <w:t xml:space="preserve">Id de la entidad </w:t>
            </w:r>
            <w:r w:rsidR="00FE6F13">
              <w:rPr>
                <w:color w:val="000000"/>
              </w:rPr>
              <w:t>Zona</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2097B" w14:textId="0CCCF1D7" w:rsidR="005C5017" w:rsidRPr="00806AB4" w:rsidRDefault="00FE6F13" w:rsidP="00B0360E">
            <w:pPr>
              <w:spacing w:after="0" w:line="240" w:lineRule="auto"/>
              <w:jc w:val="both"/>
              <w:rPr>
                <w:color w:val="000000"/>
              </w:rPr>
            </w:pPr>
            <w:r>
              <w:rPr>
                <w:color w:val="000000"/>
              </w:rPr>
              <w:t>Zona</w:t>
            </w:r>
          </w:p>
        </w:tc>
      </w:tr>
    </w:tbl>
    <w:p w14:paraId="63C4AF54" w14:textId="77777777" w:rsidR="005C5017" w:rsidRDefault="005C5017" w:rsidP="005C501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
    <w:p w14:paraId="55CF2946" w14:textId="77777777" w:rsidR="005C5017" w:rsidRDefault="005C5017" w:rsidP="005C501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
    <w:p w14:paraId="2ADEAD7F" w14:textId="77777777" w:rsidR="00F62F3A" w:rsidRDefault="00F62F3A" w:rsidP="005C501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
    <w:p w14:paraId="52CD19B7" w14:textId="77777777" w:rsidR="00F62F3A" w:rsidRDefault="00F62F3A" w:rsidP="005C501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
    <w:tbl>
      <w:tblPr>
        <w:tblStyle w:val="Style57"/>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
        <w:gridCol w:w="2670"/>
        <w:gridCol w:w="4766"/>
        <w:gridCol w:w="2133"/>
      </w:tblGrid>
      <w:tr w:rsidR="00E23A7B" w14:paraId="371A2E0B" w14:textId="77777777" w:rsidTr="00F71686">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52DA3AC5" w14:textId="77777777" w:rsidR="00E23A7B" w:rsidRDefault="00E23A7B" w:rsidP="00B0360E">
            <w:pPr>
              <w:spacing w:after="0" w:line="240" w:lineRule="auto"/>
              <w:rPr>
                <w:b/>
                <w:color w:val="000000"/>
                <w:sz w:val="24"/>
                <w:szCs w:val="24"/>
              </w:rPr>
            </w:pPr>
            <w:r>
              <w:rPr>
                <w:b/>
                <w:sz w:val="24"/>
                <w:szCs w:val="24"/>
              </w:rPr>
              <w:t xml:space="preserve">Nombre </w:t>
            </w:r>
            <w:r>
              <w:rPr>
                <w:b/>
                <w:color w:val="000000"/>
                <w:sz w:val="24"/>
                <w:szCs w:val="24"/>
              </w:rPr>
              <w:t>Relación</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0D87A9" w14:textId="52387E1C" w:rsidR="00E23A7B" w:rsidRPr="003C62D5" w:rsidRDefault="00F530CD" w:rsidP="00B0360E">
            <w:pPr>
              <w:spacing w:after="0" w:line="240" w:lineRule="auto"/>
              <w:jc w:val="center"/>
              <w:rPr>
                <w:b/>
                <w:color w:val="000000"/>
                <w:sz w:val="24"/>
                <w:szCs w:val="24"/>
              </w:rPr>
            </w:pPr>
            <w:proofErr w:type="spellStart"/>
            <w:r>
              <w:rPr>
                <w:b/>
                <w:color w:val="000000"/>
                <w:sz w:val="24"/>
                <w:szCs w:val="24"/>
              </w:rPr>
              <w:t>especie_animal</w:t>
            </w:r>
            <w:proofErr w:type="spellEnd"/>
          </w:p>
        </w:tc>
      </w:tr>
      <w:tr w:rsidR="00E23A7B" w14:paraId="4E889933" w14:textId="77777777" w:rsidTr="00F71686">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02653910" w14:textId="77777777" w:rsidR="00E23A7B" w:rsidRDefault="00E23A7B" w:rsidP="00B0360E">
            <w:pPr>
              <w:spacing w:after="0" w:line="240" w:lineRule="auto"/>
              <w:rPr>
                <w:b/>
              </w:rPr>
            </w:pPr>
            <w:r>
              <w:rPr>
                <w:b/>
              </w:rPr>
              <w:t>Tablas relacionadas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4ABEDB" w14:textId="67E5C7C7" w:rsidR="00E23A7B" w:rsidRPr="00BC41BF" w:rsidRDefault="00E23A7B" w:rsidP="00B0360E">
            <w:pPr>
              <w:spacing w:after="0" w:line="240" w:lineRule="auto"/>
              <w:jc w:val="center"/>
              <w:rPr>
                <w:bCs/>
                <w:color w:val="000000"/>
                <w:sz w:val="24"/>
                <w:szCs w:val="24"/>
              </w:rPr>
            </w:pPr>
            <w:r>
              <w:rPr>
                <w:bCs/>
                <w:color w:val="000000"/>
                <w:sz w:val="24"/>
                <w:szCs w:val="24"/>
              </w:rPr>
              <w:t xml:space="preserve">Especie y </w:t>
            </w:r>
            <w:r w:rsidR="00F530CD">
              <w:rPr>
                <w:bCs/>
                <w:color w:val="000000"/>
                <w:sz w:val="24"/>
                <w:szCs w:val="24"/>
              </w:rPr>
              <w:t>Animal</w:t>
            </w:r>
          </w:p>
        </w:tc>
      </w:tr>
      <w:tr w:rsidR="00E23A7B" w14:paraId="357AABD0" w14:textId="77777777" w:rsidTr="00F71686">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696A087E" w14:textId="77777777" w:rsidR="00E23A7B" w:rsidRDefault="00E23A7B" w:rsidP="00B0360E">
            <w:pPr>
              <w:spacing w:after="0" w:line="240" w:lineRule="auto"/>
              <w:rPr>
                <w:b/>
              </w:rPr>
            </w:pPr>
            <w:r>
              <w:rPr>
                <w:b/>
              </w:rPr>
              <w:t>Tipos de relación entre tablas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D4CAF4" w14:textId="77777777" w:rsidR="00E23A7B" w:rsidRPr="004323B0" w:rsidRDefault="00E23A7B" w:rsidP="00B0360E">
            <w:pPr>
              <w:spacing w:after="0" w:line="240" w:lineRule="auto"/>
              <w:jc w:val="center"/>
              <w:rPr>
                <w:bCs/>
                <w:color w:val="000000"/>
                <w:sz w:val="24"/>
                <w:szCs w:val="24"/>
              </w:rPr>
            </w:pPr>
            <w:r>
              <w:rPr>
                <w:bCs/>
                <w:color w:val="000000"/>
                <w:sz w:val="24"/>
                <w:szCs w:val="24"/>
              </w:rPr>
              <w:t>(1:N)</w:t>
            </w:r>
          </w:p>
        </w:tc>
      </w:tr>
      <w:tr w:rsidR="00E23A7B" w14:paraId="76A5A3AA" w14:textId="77777777" w:rsidTr="00F71686">
        <w:tc>
          <w:tcPr>
            <w:tcW w:w="25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3E1E14BE" w14:textId="77777777" w:rsidR="00E23A7B" w:rsidRDefault="00E23A7B" w:rsidP="00B0360E">
            <w:pPr>
              <w:spacing w:after="0" w:line="240" w:lineRule="auto"/>
              <w:jc w:val="center"/>
              <w:rPr>
                <w:b/>
                <w:color w:val="000000"/>
                <w:sz w:val="24"/>
                <w:szCs w:val="24"/>
              </w:rPr>
            </w:pPr>
            <w:r>
              <w:rPr>
                <w:b/>
                <w:color w:val="000000"/>
                <w:sz w:val="24"/>
                <w:szCs w:val="24"/>
              </w:rPr>
              <w:t>#</w:t>
            </w:r>
          </w:p>
        </w:tc>
        <w:tc>
          <w:tcPr>
            <w:tcW w:w="267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230E901F" w14:textId="77777777" w:rsidR="00E23A7B" w:rsidRDefault="00E23A7B" w:rsidP="00B0360E">
            <w:pPr>
              <w:spacing w:after="0" w:line="240" w:lineRule="auto"/>
              <w:jc w:val="center"/>
              <w:rPr>
                <w:b/>
                <w:color w:val="000000"/>
                <w:sz w:val="24"/>
                <w:szCs w:val="24"/>
              </w:rPr>
            </w:pPr>
            <w:r>
              <w:rPr>
                <w:b/>
                <w:color w:val="000000"/>
                <w:sz w:val="24"/>
                <w:szCs w:val="24"/>
              </w:rPr>
              <w:t>Atributo</w:t>
            </w:r>
          </w:p>
        </w:tc>
        <w:tc>
          <w:tcPr>
            <w:tcW w:w="476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00BBB99A" w14:textId="77777777" w:rsidR="00E23A7B" w:rsidRDefault="00E23A7B" w:rsidP="00B0360E">
            <w:pPr>
              <w:spacing w:after="0" w:line="240" w:lineRule="auto"/>
              <w:jc w:val="center"/>
              <w:rPr>
                <w:b/>
                <w:color w:val="000000"/>
                <w:sz w:val="24"/>
                <w:szCs w:val="24"/>
              </w:rPr>
            </w:pPr>
            <w:r>
              <w:rPr>
                <w:b/>
                <w:color w:val="000000"/>
                <w:sz w:val="24"/>
                <w:szCs w:val="24"/>
              </w:rPr>
              <w:t>Descripción</w:t>
            </w:r>
          </w:p>
        </w:tc>
        <w:tc>
          <w:tcPr>
            <w:tcW w:w="2133"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3CCBEF3C" w14:textId="77777777" w:rsidR="00E23A7B" w:rsidRDefault="00E23A7B" w:rsidP="00B0360E">
            <w:pPr>
              <w:spacing w:after="0" w:line="240" w:lineRule="auto"/>
              <w:jc w:val="center"/>
              <w:rPr>
                <w:b/>
                <w:color w:val="000000"/>
                <w:sz w:val="24"/>
                <w:szCs w:val="24"/>
              </w:rPr>
            </w:pPr>
            <w:r>
              <w:rPr>
                <w:b/>
                <w:sz w:val="24"/>
                <w:szCs w:val="24"/>
              </w:rPr>
              <w:t>Tabla</w:t>
            </w:r>
          </w:p>
        </w:tc>
      </w:tr>
      <w:tr w:rsidR="00E23A7B" w14:paraId="6B67AB78" w14:textId="77777777" w:rsidTr="00F71686">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4B861" w14:textId="77777777" w:rsidR="00E23A7B" w:rsidRDefault="00E23A7B" w:rsidP="00B0360E">
            <w:pPr>
              <w:spacing w:after="0" w:line="240" w:lineRule="auto"/>
              <w:jc w:val="both"/>
              <w:rPr>
                <w:color w:val="000000"/>
              </w:rPr>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23263" w14:textId="77777777" w:rsidR="00E23A7B" w:rsidRDefault="00E23A7B" w:rsidP="00B0360E">
            <w:pPr>
              <w:spacing w:after="0" w:line="240" w:lineRule="auto"/>
              <w:jc w:val="both"/>
              <w:rPr>
                <w:color w:val="000000"/>
              </w:rPr>
            </w:pPr>
            <w:proofErr w:type="spellStart"/>
            <w:r>
              <w:rPr>
                <w:color w:val="000000"/>
              </w:rPr>
              <w:t>i</w:t>
            </w:r>
            <w:r w:rsidRPr="00506B6E">
              <w:rPr>
                <w:color w:val="000000"/>
              </w:rPr>
              <w:t>d_especie</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73CEF1" w14:textId="77777777" w:rsidR="00E23A7B" w:rsidRDefault="00E23A7B" w:rsidP="00B0360E">
            <w:pPr>
              <w:spacing w:after="0" w:line="240" w:lineRule="auto"/>
              <w:jc w:val="both"/>
              <w:rPr>
                <w:color w:val="000000"/>
              </w:rPr>
            </w:pPr>
            <w:r>
              <w:rPr>
                <w:color w:val="000000"/>
              </w:rPr>
              <w:t xml:space="preserve">Id de la entidad Especie </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D6B842" w14:textId="77777777" w:rsidR="00E23A7B" w:rsidRPr="00806AB4" w:rsidRDefault="00E23A7B" w:rsidP="00B0360E">
            <w:pPr>
              <w:spacing w:after="0" w:line="240" w:lineRule="auto"/>
              <w:jc w:val="both"/>
              <w:rPr>
                <w:color w:val="000000"/>
              </w:rPr>
            </w:pPr>
            <w:r>
              <w:rPr>
                <w:color w:val="000000"/>
              </w:rPr>
              <w:t>E</w:t>
            </w:r>
            <w:r w:rsidRPr="00806AB4">
              <w:rPr>
                <w:color w:val="000000"/>
              </w:rPr>
              <w:t>specie</w:t>
            </w:r>
          </w:p>
        </w:tc>
      </w:tr>
      <w:tr w:rsidR="00E23A7B" w14:paraId="058853D4" w14:textId="77777777" w:rsidTr="00F71686">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29FF3A" w14:textId="77777777" w:rsidR="00E23A7B" w:rsidRDefault="00E23A7B" w:rsidP="00B0360E">
            <w:pPr>
              <w:spacing w:after="0" w:line="240" w:lineRule="auto"/>
              <w:jc w:val="both"/>
              <w:rPr>
                <w:color w:val="000000"/>
              </w:rPr>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310572" w14:textId="1D24BF4C" w:rsidR="00E23A7B" w:rsidRDefault="00E23A7B" w:rsidP="00B0360E">
            <w:pPr>
              <w:spacing w:after="0" w:line="240" w:lineRule="auto"/>
              <w:jc w:val="both"/>
              <w:rPr>
                <w:color w:val="000000"/>
              </w:rPr>
            </w:pPr>
            <w:proofErr w:type="spellStart"/>
            <w:r>
              <w:t>id_</w:t>
            </w:r>
            <w:r w:rsidR="00A0627E">
              <w:t>animal</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AADB27" w14:textId="05154BCB" w:rsidR="00E23A7B" w:rsidRPr="00806AB4" w:rsidRDefault="00E23A7B" w:rsidP="00B0360E">
            <w:pPr>
              <w:spacing w:after="0" w:line="240" w:lineRule="auto"/>
              <w:jc w:val="both"/>
              <w:rPr>
                <w:b/>
                <w:bCs/>
                <w:color w:val="000000"/>
              </w:rPr>
            </w:pPr>
            <w:r>
              <w:rPr>
                <w:color w:val="000000"/>
              </w:rPr>
              <w:t>Id de la entida</w:t>
            </w:r>
            <w:r w:rsidR="00A0627E">
              <w:rPr>
                <w:color w:val="000000"/>
              </w:rPr>
              <w:t>d Animal</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657F0" w14:textId="1145DF05" w:rsidR="00E23A7B" w:rsidRPr="00806AB4" w:rsidRDefault="00A0627E" w:rsidP="00B0360E">
            <w:pPr>
              <w:spacing w:after="0" w:line="240" w:lineRule="auto"/>
              <w:jc w:val="both"/>
              <w:rPr>
                <w:color w:val="000000"/>
              </w:rPr>
            </w:pPr>
            <w:r>
              <w:rPr>
                <w:color w:val="000000"/>
              </w:rPr>
              <w:t>Animal</w:t>
            </w:r>
          </w:p>
        </w:tc>
      </w:tr>
    </w:tbl>
    <w:p w14:paraId="511A583B" w14:textId="77777777" w:rsidR="005C5017" w:rsidRDefault="005C5017" w:rsidP="005C501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
    <w:p w14:paraId="381BB91C" w14:textId="77777777" w:rsidR="00C8313D" w:rsidRDefault="00C8313D" w:rsidP="001D0405">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p>
    <w:tbl>
      <w:tblPr>
        <w:tblStyle w:val="Style57"/>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
        <w:gridCol w:w="2670"/>
        <w:gridCol w:w="4766"/>
        <w:gridCol w:w="2133"/>
      </w:tblGrid>
      <w:tr w:rsidR="00C8313D" w14:paraId="203F0AE3" w14:textId="77777777" w:rsidTr="00F81339">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3C824975" w14:textId="77777777" w:rsidR="00C8313D" w:rsidRDefault="00C8313D" w:rsidP="00B0360E">
            <w:pPr>
              <w:spacing w:after="0" w:line="240" w:lineRule="auto"/>
              <w:rPr>
                <w:b/>
                <w:color w:val="000000"/>
                <w:sz w:val="24"/>
                <w:szCs w:val="24"/>
              </w:rPr>
            </w:pPr>
            <w:r>
              <w:rPr>
                <w:b/>
                <w:sz w:val="24"/>
                <w:szCs w:val="24"/>
              </w:rPr>
              <w:t xml:space="preserve">Nombre </w:t>
            </w:r>
            <w:r>
              <w:rPr>
                <w:b/>
                <w:color w:val="000000"/>
                <w:sz w:val="24"/>
                <w:szCs w:val="24"/>
              </w:rPr>
              <w:t>Relación</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48E326" w14:textId="3D413C73" w:rsidR="00C8313D" w:rsidRPr="003C62D5" w:rsidRDefault="00B3514D" w:rsidP="00B0360E">
            <w:pPr>
              <w:spacing w:after="0" w:line="240" w:lineRule="auto"/>
              <w:jc w:val="center"/>
              <w:rPr>
                <w:b/>
                <w:color w:val="000000"/>
                <w:sz w:val="24"/>
                <w:szCs w:val="24"/>
              </w:rPr>
            </w:pPr>
            <w:proofErr w:type="spellStart"/>
            <w:r>
              <w:rPr>
                <w:b/>
                <w:color w:val="000000"/>
                <w:sz w:val="24"/>
                <w:szCs w:val="24"/>
              </w:rPr>
              <w:t>procedencia_animal</w:t>
            </w:r>
            <w:proofErr w:type="spellEnd"/>
          </w:p>
        </w:tc>
      </w:tr>
      <w:tr w:rsidR="00C8313D" w14:paraId="74891104" w14:textId="77777777" w:rsidTr="00F81339">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2D917777" w14:textId="77777777" w:rsidR="00C8313D" w:rsidRDefault="00C8313D" w:rsidP="00B0360E">
            <w:pPr>
              <w:spacing w:after="0" w:line="240" w:lineRule="auto"/>
              <w:rPr>
                <w:b/>
              </w:rPr>
            </w:pPr>
            <w:r>
              <w:rPr>
                <w:b/>
              </w:rPr>
              <w:t>Tablas relacionadas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A0D145" w14:textId="10C9EBF7" w:rsidR="00C8313D" w:rsidRPr="00BC41BF" w:rsidRDefault="00B3514D" w:rsidP="00B0360E">
            <w:pPr>
              <w:spacing w:after="0" w:line="240" w:lineRule="auto"/>
              <w:jc w:val="center"/>
              <w:rPr>
                <w:bCs/>
                <w:color w:val="000000"/>
                <w:sz w:val="24"/>
                <w:szCs w:val="24"/>
              </w:rPr>
            </w:pPr>
            <w:r>
              <w:rPr>
                <w:bCs/>
                <w:color w:val="000000"/>
                <w:sz w:val="24"/>
                <w:szCs w:val="24"/>
              </w:rPr>
              <w:t>Procedencia</w:t>
            </w:r>
            <w:r w:rsidR="00C8313D">
              <w:rPr>
                <w:bCs/>
                <w:color w:val="000000"/>
                <w:sz w:val="24"/>
                <w:szCs w:val="24"/>
              </w:rPr>
              <w:t xml:space="preserve"> y Animal</w:t>
            </w:r>
          </w:p>
        </w:tc>
      </w:tr>
      <w:tr w:rsidR="00C8313D" w14:paraId="0B2FEE00" w14:textId="77777777" w:rsidTr="00F81339">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495EB532" w14:textId="77777777" w:rsidR="00C8313D" w:rsidRDefault="00C8313D" w:rsidP="00B0360E">
            <w:pPr>
              <w:spacing w:after="0" w:line="240" w:lineRule="auto"/>
              <w:rPr>
                <w:b/>
              </w:rPr>
            </w:pPr>
            <w:r>
              <w:rPr>
                <w:b/>
              </w:rPr>
              <w:t>Tipos de relación entre tablas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5A2AFC" w14:textId="77777777" w:rsidR="00C8313D" w:rsidRPr="004323B0" w:rsidRDefault="00C8313D" w:rsidP="00B0360E">
            <w:pPr>
              <w:spacing w:after="0" w:line="240" w:lineRule="auto"/>
              <w:jc w:val="center"/>
              <w:rPr>
                <w:bCs/>
                <w:color w:val="000000"/>
                <w:sz w:val="24"/>
                <w:szCs w:val="24"/>
              </w:rPr>
            </w:pPr>
            <w:r>
              <w:rPr>
                <w:bCs/>
                <w:color w:val="000000"/>
                <w:sz w:val="24"/>
                <w:szCs w:val="24"/>
              </w:rPr>
              <w:t>(1:N)</w:t>
            </w:r>
          </w:p>
        </w:tc>
      </w:tr>
      <w:tr w:rsidR="00C8313D" w14:paraId="7EE96E69" w14:textId="77777777" w:rsidTr="00F81339">
        <w:tc>
          <w:tcPr>
            <w:tcW w:w="25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48CA316B" w14:textId="77777777" w:rsidR="00C8313D" w:rsidRDefault="00C8313D" w:rsidP="00B0360E">
            <w:pPr>
              <w:spacing w:after="0" w:line="240" w:lineRule="auto"/>
              <w:jc w:val="center"/>
              <w:rPr>
                <w:b/>
                <w:color w:val="000000"/>
                <w:sz w:val="24"/>
                <w:szCs w:val="24"/>
              </w:rPr>
            </w:pPr>
            <w:r>
              <w:rPr>
                <w:b/>
                <w:color w:val="000000"/>
                <w:sz w:val="24"/>
                <w:szCs w:val="24"/>
              </w:rPr>
              <w:t>#</w:t>
            </w:r>
          </w:p>
        </w:tc>
        <w:tc>
          <w:tcPr>
            <w:tcW w:w="267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0FD6B149" w14:textId="77777777" w:rsidR="00C8313D" w:rsidRDefault="00C8313D" w:rsidP="00B0360E">
            <w:pPr>
              <w:spacing w:after="0" w:line="240" w:lineRule="auto"/>
              <w:jc w:val="center"/>
              <w:rPr>
                <w:b/>
                <w:color w:val="000000"/>
                <w:sz w:val="24"/>
                <w:szCs w:val="24"/>
              </w:rPr>
            </w:pPr>
            <w:r>
              <w:rPr>
                <w:b/>
                <w:color w:val="000000"/>
                <w:sz w:val="24"/>
                <w:szCs w:val="24"/>
              </w:rPr>
              <w:t>Atributo</w:t>
            </w:r>
          </w:p>
        </w:tc>
        <w:tc>
          <w:tcPr>
            <w:tcW w:w="476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3A5C0813" w14:textId="77777777" w:rsidR="00C8313D" w:rsidRDefault="00C8313D" w:rsidP="00B0360E">
            <w:pPr>
              <w:spacing w:after="0" w:line="240" w:lineRule="auto"/>
              <w:jc w:val="center"/>
              <w:rPr>
                <w:b/>
                <w:color w:val="000000"/>
                <w:sz w:val="24"/>
                <w:szCs w:val="24"/>
              </w:rPr>
            </w:pPr>
            <w:r>
              <w:rPr>
                <w:b/>
                <w:color w:val="000000"/>
                <w:sz w:val="24"/>
                <w:szCs w:val="24"/>
              </w:rPr>
              <w:t>Descripción</w:t>
            </w:r>
          </w:p>
        </w:tc>
        <w:tc>
          <w:tcPr>
            <w:tcW w:w="2133"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77AE9079" w14:textId="77777777" w:rsidR="00C8313D" w:rsidRDefault="00C8313D" w:rsidP="00B0360E">
            <w:pPr>
              <w:spacing w:after="0" w:line="240" w:lineRule="auto"/>
              <w:jc w:val="center"/>
              <w:rPr>
                <w:b/>
                <w:color w:val="000000"/>
                <w:sz w:val="24"/>
                <w:szCs w:val="24"/>
              </w:rPr>
            </w:pPr>
            <w:r>
              <w:rPr>
                <w:b/>
                <w:sz w:val="24"/>
                <w:szCs w:val="24"/>
              </w:rPr>
              <w:t>Tabla</w:t>
            </w:r>
          </w:p>
        </w:tc>
      </w:tr>
      <w:tr w:rsidR="00C8313D" w14:paraId="3222D74A" w14:textId="77777777" w:rsidTr="00F81339">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3DA71B" w14:textId="77777777" w:rsidR="00C8313D" w:rsidRDefault="00C8313D" w:rsidP="00B0360E">
            <w:pPr>
              <w:spacing w:after="0" w:line="240" w:lineRule="auto"/>
              <w:jc w:val="both"/>
              <w:rPr>
                <w:color w:val="000000"/>
              </w:rPr>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0A57A" w14:textId="4B6C3A4E" w:rsidR="00C8313D" w:rsidRDefault="00C8313D" w:rsidP="00B0360E">
            <w:pPr>
              <w:spacing w:after="0" w:line="240" w:lineRule="auto"/>
              <w:jc w:val="both"/>
              <w:rPr>
                <w:color w:val="000000"/>
              </w:rPr>
            </w:pPr>
            <w:proofErr w:type="spellStart"/>
            <w:r>
              <w:rPr>
                <w:color w:val="000000"/>
              </w:rPr>
              <w:t>i</w:t>
            </w:r>
            <w:r w:rsidRPr="00506B6E">
              <w:rPr>
                <w:color w:val="000000"/>
              </w:rPr>
              <w:t>d_</w:t>
            </w:r>
            <w:r w:rsidR="0018664F">
              <w:rPr>
                <w:color w:val="000000"/>
              </w:rPr>
              <w:t>procedencia</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91E05" w14:textId="20708D7E" w:rsidR="00C8313D" w:rsidRDefault="00C8313D" w:rsidP="00B0360E">
            <w:pPr>
              <w:spacing w:after="0" w:line="240" w:lineRule="auto"/>
              <w:jc w:val="both"/>
              <w:rPr>
                <w:color w:val="000000"/>
              </w:rPr>
            </w:pPr>
            <w:r>
              <w:rPr>
                <w:color w:val="000000"/>
              </w:rPr>
              <w:t>Id de la entid</w:t>
            </w:r>
            <w:r w:rsidR="0018664F">
              <w:rPr>
                <w:color w:val="000000"/>
              </w:rPr>
              <w:t>ad procedencia</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1AAD1" w14:textId="00000285" w:rsidR="00C8313D" w:rsidRPr="00806AB4" w:rsidRDefault="0018664F" w:rsidP="00B0360E">
            <w:pPr>
              <w:spacing w:after="0" w:line="240" w:lineRule="auto"/>
              <w:jc w:val="both"/>
              <w:rPr>
                <w:color w:val="000000"/>
              </w:rPr>
            </w:pPr>
            <w:r>
              <w:rPr>
                <w:color w:val="000000"/>
              </w:rPr>
              <w:t>Procedencia</w:t>
            </w:r>
          </w:p>
        </w:tc>
      </w:tr>
      <w:tr w:rsidR="00C8313D" w14:paraId="555E315B" w14:textId="77777777" w:rsidTr="00F81339">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A9F0AC" w14:textId="77777777" w:rsidR="00C8313D" w:rsidRDefault="00C8313D" w:rsidP="00B0360E">
            <w:pPr>
              <w:spacing w:after="0" w:line="240" w:lineRule="auto"/>
              <w:jc w:val="both"/>
              <w:rPr>
                <w:color w:val="000000"/>
              </w:rPr>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82E410" w14:textId="77777777" w:rsidR="00C8313D" w:rsidRDefault="00C8313D" w:rsidP="00B0360E">
            <w:pPr>
              <w:spacing w:after="0" w:line="240" w:lineRule="auto"/>
              <w:jc w:val="both"/>
              <w:rPr>
                <w:color w:val="000000"/>
              </w:rPr>
            </w:pPr>
            <w:proofErr w:type="spellStart"/>
            <w:r>
              <w:t>id_animal</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43FDB" w14:textId="77777777" w:rsidR="00C8313D" w:rsidRPr="00806AB4" w:rsidRDefault="00C8313D" w:rsidP="00B0360E">
            <w:pPr>
              <w:spacing w:after="0" w:line="240" w:lineRule="auto"/>
              <w:jc w:val="both"/>
              <w:rPr>
                <w:b/>
                <w:bCs/>
                <w:color w:val="000000"/>
              </w:rPr>
            </w:pPr>
            <w:r>
              <w:rPr>
                <w:color w:val="000000"/>
              </w:rPr>
              <w:t>Id de la entidad Animal</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C2B31C" w14:textId="77777777" w:rsidR="00C8313D" w:rsidRPr="00806AB4" w:rsidRDefault="00C8313D" w:rsidP="00B0360E">
            <w:pPr>
              <w:spacing w:after="0" w:line="240" w:lineRule="auto"/>
              <w:jc w:val="both"/>
              <w:rPr>
                <w:color w:val="000000"/>
              </w:rPr>
            </w:pPr>
            <w:r>
              <w:rPr>
                <w:color w:val="000000"/>
              </w:rPr>
              <w:t>Animal</w:t>
            </w:r>
          </w:p>
        </w:tc>
      </w:tr>
    </w:tbl>
    <w:p w14:paraId="6027A411"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p w14:paraId="7914D102" w14:textId="77777777" w:rsidR="001D0405" w:rsidRDefault="001D0405">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tbl>
      <w:tblPr>
        <w:tblStyle w:val="Style57"/>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
        <w:gridCol w:w="2670"/>
        <w:gridCol w:w="4766"/>
        <w:gridCol w:w="2133"/>
      </w:tblGrid>
      <w:tr w:rsidR="001D0405" w14:paraId="5670EE3A" w14:textId="77777777" w:rsidTr="00F81339">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003DC1A7" w14:textId="77777777" w:rsidR="001D0405" w:rsidRDefault="001D0405" w:rsidP="00B0360E">
            <w:pPr>
              <w:spacing w:after="0" w:line="240" w:lineRule="auto"/>
              <w:rPr>
                <w:b/>
                <w:color w:val="000000"/>
                <w:sz w:val="24"/>
                <w:szCs w:val="24"/>
              </w:rPr>
            </w:pPr>
            <w:r>
              <w:rPr>
                <w:b/>
                <w:sz w:val="24"/>
                <w:szCs w:val="24"/>
              </w:rPr>
              <w:t xml:space="preserve">Nombre </w:t>
            </w:r>
            <w:r>
              <w:rPr>
                <w:b/>
                <w:color w:val="000000"/>
                <w:sz w:val="24"/>
                <w:szCs w:val="24"/>
              </w:rPr>
              <w:t>Relación</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3ACA54" w14:textId="572A904F" w:rsidR="001D0405" w:rsidRPr="003C62D5" w:rsidRDefault="00610F2F" w:rsidP="00B0360E">
            <w:pPr>
              <w:spacing w:after="0" w:line="240" w:lineRule="auto"/>
              <w:jc w:val="center"/>
              <w:rPr>
                <w:b/>
                <w:color w:val="000000"/>
                <w:sz w:val="24"/>
                <w:szCs w:val="24"/>
              </w:rPr>
            </w:pPr>
            <w:proofErr w:type="spellStart"/>
            <w:r>
              <w:rPr>
                <w:b/>
                <w:color w:val="000000"/>
                <w:sz w:val="24"/>
                <w:szCs w:val="24"/>
              </w:rPr>
              <w:t>dieta_animal</w:t>
            </w:r>
            <w:proofErr w:type="spellEnd"/>
          </w:p>
        </w:tc>
      </w:tr>
      <w:tr w:rsidR="001D0405" w14:paraId="4F6D65D0" w14:textId="77777777" w:rsidTr="00F81339">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45701D02" w14:textId="77777777" w:rsidR="001D0405" w:rsidRDefault="001D0405" w:rsidP="00B0360E">
            <w:pPr>
              <w:spacing w:after="0" w:line="240" w:lineRule="auto"/>
              <w:rPr>
                <w:b/>
              </w:rPr>
            </w:pPr>
            <w:r>
              <w:rPr>
                <w:b/>
              </w:rPr>
              <w:t>Tablas relacionadas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15ABD1" w14:textId="5AB18F89" w:rsidR="001D0405" w:rsidRPr="00BC41BF" w:rsidRDefault="00610F2F" w:rsidP="00B0360E">
            <w:pPr>
              <w:spacing w:after="0" w:line="240" w:lineRule="auto"/>
              <w:jc w:val="center"/>
              <w:rPr>
                <w:bCs/>
                <w:color w:val="000000"/>
                <w:sz w:val="24"/>
                <w:szCs w:val="24"/>
              </w:rPr>
            </w:pPr>
            <w:r>
              <w:rPr>
                <w:bCs/>
                <w:color w:val="000000"/>
                <w:sz w:val="24"/>
                <w:szCs w:val="24"/>
              </w:rPr>
              <w:t>Dieta</w:t>
            </w:r>
            <w:r w:rsidR="001D0405">
              <w:rPr>
                <w:bCs/>
                <w:color w:val="000000"/>
                <w:sz w:val="24"/>
                <w:szCs w:val="24"/>
              </w:rPr>
              <w:t xml:space="preserve"> y Animal</w:t>
            </w:r>
          </w:p>
        </w:tc>
      </w:tr>
      <w:tr w:rsidR="001D0405" w14:paraId="3BE1EAA1" w14:textId="77777777" w:rsidTr="00F81339">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32E7C430" w14:textId="77777777" w:rsidR="001D0405" w:rsidRDefault="001D0405" w:rsidP="00B0360E">
            <w:pPr>
              <w:spacing w:after="0" w:line="240" w:lineRule="auto"/>
              <w:rPr>
                <w:b/>
              </w:rPr>
            </w:pPr>
            <w:r>
              <w:rPr>
                <w:b/>
              </w:rPr>
              <w:t>Tipos de relación entre tablas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5E474C" w14:textId="77777777" w:rsidR="001D0405" w:rsidRPr="004323B0" w:rsidRDefault="001D0405" w:rsidP="00B0360E">
            <w:pPr>
              <w:spacing w:after="0" w:line="240" w:lineRule="auto"/>
              <w:jc w:val="center"/>
              <w:rPr>
                <w:bCs/>
                <w:color w:val="000000"/>
                <w:sz w:val="24"/>
                <w:szCs w:val="24"/>
              </w:rPr>
            </w:pPr>
            <w:r>
              <w:rPr>
                <w:bCs/>
                <w:color w:val="000000"/>
                <w:sz w:val="24"/>
                <w:szCs w:val="24"/>
              </w:rPr>
              <w:t>(1:N)</w:t>
            </w:r>
          </w:p>
        </w:tc>
      </w:tr>
      <w:tr w:rsidR="001D0405" w14:paraId="273C5DA4" w14:textId="77777777" w:rsidTr="00F81339">
        <w:tc>
          <w:tcPr>
            <w:tcW w:w="25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64F2E8EC" w14:textId="77777777" w:rsidR="001D0405" w:rsidRDefault="001D0405" w:rsidP="00B0360E">
            <w:pPr>
              <w:spacing w:after="0" w:line="240" w:lineRule="auto"/>
              <w:jc w:val="center"/>
              <w:rPr>
                <w:b/>
                <w:color w:val="000000"/>
                <w:sz w:val="24"/>
                <w:szCs w:val="24"/>
              </w:rPr>
            </w:pPr>
            <w:r>
              <w:rPr>
                <w:b/>
                <w:color w:val="000000"/>
                <w:sz w:val="24"/>
                <w:szCs w:val="24"/>
              </w:rPr>
              <w:t>#</w:t>
            </w:r>
          </w:p>
        </w:tc>
        <w:tc>
          <w:tcPr>
            <w:tcW w:w="267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55DE8411" w14:textId="77777777" w:rsidR="001D0405" w:rsidRDefault="001D0405" w:rsidP="00B0360E">
            <w:pPr>
              <w:spacing w:after="0" w:line="240" w:lineRule="auto"/>
              <w:jc w:val="center"/>
              <w:rPr>
                <w:b/>
                <w:color w:val="000000"/>
                <w:sz w:val="24"/>
                <w:szCs w:val="24"/>
              </w:rPr>
            </w:pPr>
            <w:r>
              <w:rPr>
                <w:b/>
                <w:color w:val="000000"/>
                <w:sz w:val="24"/>
                <w:szCs w:val="24"/>
              </w:rPr>
              <w:t>Atributo</w:t>
            </w:r>
          </w:p>
        </w:tc>
        <w:tc>
          <w:tcPr>
            <w:tcW w:w="476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547D7450" w14:textId="77777777" w:rsidR="001D0405" w:rsidRDefault="001D0405" w:rsidP="00B0360E">
            <w:pPr>
              <w:spacing w:after="0" w:line="240" w:lineRule="auto"/>
              <w:jc w:val="center"/>
              <w:rPr>
                <w:b/>
                <w:color w:val="000000"/>
                <w:sz w:val="24"/>
                <w:szCs w:val="24"/>
              </w:rPr>
            </w:pPr>
            <w:r>
              <w:rPr>
                <w:b/>
                <w:color w:val="000000"/>
                <w:sz w:val="24"/>
                <w:szCs w:val="24"/>
              </w:rPr>
              <w:t>Descripción</w:t>
            </w:r>
          </w:p>
        </w:tc>
        <w:tc>
          <w:tcPr>
            <w:tcW w:w="2133"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6BE40FBB" w14:textId="77777777" w:rsidR="001D0405" w:rsidRDefault="001D0405" w:rsidP="00B0360E">
            <w:pPr>
              <w:spacing w:after="0" w:line="240" w:lineRule="auto"/>
              <w:jc w:val="center"/>
              <w:rPr>
                <w:b/>
                <w:color w:val="000000"/>
                <w:sz w:val="24"/>
                <w:szCs w:val="24"/>
              </w:rPr>
            </w:pPr>
            <w:r>
              <w:rPr>
                <w:b/>
                <w:sz w:val="24"/>
                <w:szCs w:val="24"/>
              </w:rPr>
              <w:t>Tabla</w:t>
            </w:r>
          </w:p>
        </w:tc>
      </w:tr>
      <w:tr w:rsidR="001D0405" w14:paraId="077DE3BF" w14:textId="77777777" w:rsidTr="00F81339">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E114D9" w14:textId="77777777" w:rsidR="001D0405" w:rsidRDefault="001D0405" w:rsidP="00B0360E">
            <w:pPr>
              <w:spacing w:after="0" w:line="240" w:lineRule="auto"/>
              <w:jc w:val="both"/>
              <w:rPr>
                <w:color w:val="000000"/>
              </w:rPr>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9B27B" w14:textId="2814CDFA" w:rsidR="001D0405" w:rsidRDefault="001D0405" w:rsidP="00B0360E">
            <w:pPr>
              <w:spacing w:after="0" w:line="240" w:lineRule="auto"/>
              <w:jc w:val="both"/>
              <w:rPr>
                <w:color w:val="000000"/>
              </w:rPr>
            </w:pPr>
            <w:proofErr w:type="spellStart"/>
            <w:r>
              <w:rPr>
                <w:color w:val="000000"/>
              </w:rPr>
              <w:t>i</w:t>
            </w:r>
            <w:r w:rsidRPr="00506B6E">
              <w:rPr>
                <w:color w:val="000000"/>
              </w:rPr>
              <w:t>d_</w:t>
            </w:r>
            <w:r w:rsidR="00AC544B">
              <w:rPr>
                <w:color w:val="000000"/>
              </w:rPr>
              <w:t>dieta</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0F6DF" w14:textId="26CCB752" w:rsidR="001D0405" w:rsidRDefault="001D0405" w:rsidP="00B0360E">
            <w:pPr>
              <w:spacing w:after="0" w:line="240" w:lineRule="auto"/>
              <w:jc w:val="both"/>
              <w:rPr>
                <w:color w:val="000000"/>
              </w:rPr>
            </w:pPr>
            <w:r>
              <w:rPr>
                <w:color w:val="000000"/>
              </w:rPr>
              <w:t>Id de la entidad</w:t>
            </w:r>
            <w:r w:rsidR="00376C58">
              <w:rPr>
                <w:color w:val="000000"/>
              </w:rPr>
              <w:t xml:space="preserve"> Dieta</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BB88D9" w14:textId="65892B0A" w:rsidR="001D0405" w:rsidRPr="00806AB4" w:rsidRDefault="00610F2F" w:rsidP="00B0360E">
            <w:pPr>
              <w:spacing w:after="0" w:line="240" w:lineRule="auto"/>
              <w:jc w:val="both"/>
              <w:rPr>
                <w:color w:val="000000"/>
              </w:rPr>
            </w:pPr>
            <w:r>
              <w:rPr>
                <w:color w:val="000000"/>
              </w:rPr>
              <w:t>Dieta</w:t>
            </w:r>
          </w:p>
        </w:tc>
      </w:tr>
      <w:tr w:rsidR="001D0405" w14:paraId="2139714F" w14:textId="77777777" w:rsidTr="00F81339">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6D40F" w14:textId="77777777" w:rsidR="001D0405" w:rsidRDefault="001D0405" w:rsidP="00B0360E">
            <w:pPr>
              <w:spacing w:after="0" w:line="240" w:lineRule="auto"/>
              <w:jc w:val="both"/>
              <w:rPr>
                <w:color w:val="000000"/>
              </w:rPr>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1E35E" w14:textId="77777777" w:rsidR="001D0405" w:rsidRDefault="001D0405" w:rsidP="00B0360E">
            <w:pPr>
              <w:spacing w:after="0" w:line="240" w:lineRule="auto"/>
              <w:jc w:val="both"/>
              <w:rPr>
                <w:color w:val="000000"/>
              </w:rPr>
            </w:pPr>
            <w:proofErr w:type="spellStart"/>
            <w:r>
              <w:t>id_animal</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C7585" w14:textId="77777777" w:rsidR="001D0405" w:rsidRPr="00806AB4" w:rsidRDefault="001D0405" w:rsidP="00B0360E">
            <w:pPr>
              <w:spacing w:after="0" w:line="240" w:lineRule="auto"/>
              <w:jc w:val="both"/>
              <w:rPr>
                <w:b/>
                <w:bCs/>
                <w:color w:val="000000"/>
              </w:rPr>
            </w:pPr>
            <w:r>
              <w:rPr>
                <w:color w:val="000000"/>
              </w:rPr>
              <w:t>Id de la entidad Animal</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5707E" w14:textId="77777777" w:rsidR="001D0405" w:rsidRPr="00806AB4" w:rsidRDefault="001D0405" w:rsidP="00B0360E">
            <w:pPr>
              <w:spacing w:after="0" w:line="240" w:lineRule="auto"/>
              <w:jc w:val="both"/>
              <w:rPr>
                <w:color w:val="000000"/>
              </w:rPr>
            </w:pPr>
            <w:r>
              <w:rPr>
                <w:color w:val="000000"/>
              </w:rPr>
              <w:t>Animal</w:t>
            </w:r>
          </w:p>
        </w:tc>
      </w:tr>
    </w:tbl>
    <w:p w14:paraId="4725EEE1" w14:textId="77777777" w:rsidR="001D0405" w:rsidRDefault="001D0405">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p w14:paraId="1632A769" w14:textId="77777777" w:rsidR="001D0405" w:rsidRDefault="001D0405">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p w14:paraId="1C4791CD" w14:textId="77777777" w:rsidR="001D0405" w:rsidRDefault="001D0405">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tbl>
      <w:tblPr>
        <w:tblStyle w:val="Style57"/>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
        <w:gridCol w:w="2670"/>
        <w:gridCol w:w="4766"/>
        <w:gridCol w:w="2133"/>
      </w:tblGrid>
      <w:tr w:rsidR="00F54777" w14:paraId="1EC28E06" w14:textId="77777777" w:rsidTr="00F81339">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6BCE0E9E" w14:textId="77777777" w:rsidR="00F54777" w:rsidRDefault="003C26E5">
            <w:pPr>
              <w:spacing w:after="0" w:line="240" w:lineRule="auto"/>
              <w:rPr>
                <w:b/>
                <w:color w:val="000000"/>
                <w:sz w:val="24"/>
                <w:szCs w:val="24"/>
              </w:rPr>
            </w:pPr>
            <w:r>
              <w:rPr>
                <w:b/>
                <w:sz w:val="24"/>
                <w:szCs w:val="24"/>
              </w:rPr>
              <w:t xml:space="preserve">Nombre </w:t>
            </w:r>
            <w:r>
              <w:rPr>
                <w:b/>
                <w:color w:val="000000"/>
                <w:sz w:val="24"/>
                <w:szCs w:val="24"/>
              </w:rPr>
              <w:t>Relación</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13B98F" w14:textId="4A82EFF3" w:rsidR="00F54777" w:rsidRPr="003C62D5" w:rsidRDefault="00BC41BF">
            <w:pPr>
              <w:spacing w:after="0" w:line="240" w:lineRule="auto"/>
              <w:jc w:val="center"/>
              <w:rPr>
                <w:b/>
                <w:color w:val="000000"/>
                <w:sz w:val="24"/>
                <w:szCs w:val="24"/>
              </w:rPr>
            </w:pPr>
            <w:r w:rsidRPr="003C62D5">
              <w:rPr>
                <w:b/>
                <w:color w:val="000000"/>
                <w:sz w:val="24"/>
                <w:szCs w:val="24"/>
              </w:rPr>
              <w:t>especie_habitat</w:t>
            </w:r>
          </w:p>
        </w:tc>
      </w:tr>
      <w:tr w:rsidR="00F54777" w14:paraId="2A858A2F" w14:textId="77777777" w:rsidTr="00F81339">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28CF4550" w14:textId="77777777" w:rsidR="00F54777" w:rsidRDefault="003C26E5">
            <w:pPr>
              <w:spacing w:after="0" w:line="240" w:lineRule="auto"/>
              <w:rPr>
                <w:b/>
              </w:rPr>
            </w:pPr>
            <w:r>
              <w:rPr>
                <w:b/>
              </w:rPr>
              <w:t>Tablas relacionadas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A2CC54" w14:textId="771E3205" w:rsidR="00F54777" w:rsidRPr="00BC41BF" w:rsidRDefault="002607E9">
            <w:pPr>
              <w:spacing w:after="0" w:line="240" w:lineRule="auto"/>
              <w:jc w:val="center"/>
              <w:rPr>
                <w:bCs/>
                <w:color w:val="000000"/>
                <w:sz w:val="24"/>
                <w:szCs w:val="24"/>
              </w:rPr>
            </w:pPr>
            <w:r>
              <w:rPr>
                <w:bCs/>
                <w:color w:val="000000"/>
                <w:sz w:val="24"/>
                <w:szCs w:val="24"/>
              </w:rPr>
              <w:t>E</w:t>
            </w:r>
            <w:r w:rsidR="00BC41BF">
              <w:rPr>
                <w:bCs/>
                <w:color w:val="000000"/>
                <w:sz w:val="24"/>
                <w:szCs w:val="24"/>
              </w:rPr>
              <w:t>s</w:t>
            </w:r>
            <w:r w:rsidR="004323B0">
              <w:rPr>
                <w:bCs/>
                <w:color w:val="000000"/>
                <w:sz w:val="24"/>
                <w:szCs w:val="24"/>
              </w:rPr>
              <w:t xml:space="preserve">pecie y </w:t>
            </w:r>
            <w:proofErr w:type="spellStart"/>
            <w:r>
              <w:rPr>
                <w:bCs/>
                <w:color w:val="000000"/>
                <w:sz w:val="24"/>
                <w:szCs w:val="24"/>
              </w:rPr>
              <w:t>H</w:t>
            </w:r>
            <w:r w:rsidR="004323B0">
              <w:rPr>
                <w:bCs/>
                <w:color w:val="000000"/>
                <w:sz w:val="24"/>
                <w:szCs w:val="24"/>
              </w:rPr>
              <w:t>abitat</w:t>
            </w:r>
            <w:proofErr w:type="spellEnd"/>
          </w:p>
        </w:tc>
      </w:tr>
      <w:tr w:rsidR="00F54777" w14:paraId="13CBFB80" w14:textId="77777777" w:rsidTr="00F81339">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6012F47B" w14:textId="77777777" w:rsidR="00F54777" w:rsidRDefault="003C26E5">
            <w:pPr>
              <w:spacing w:after="0" w:line="240" w:lineRule="auto"/>
              <w:rPr>
                <w:b/>
              </w:rPr>
            </w:pPr>
            <w:r>
              <w:rPr>
                <w:b/>
              </w:rPr>
              <w:t>Tipos de relación entre tablas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39F07E" w14:textId="3DC5038E" w:rsidR="00F54777" w:rsidRPr="004323B0" w:rsidRDefault="00D50C11">
            <w:pPr>
              <w:spacing w:after="0" w:line="240" w:lineRule="auto"/>
              <w:jc w:val="center"/>
              <w:rPr>
                <w:bCs/>
                <w:color w:val="000000"/>
                <w:sz w:val="24"/>
                <w:szCs w:val="24"/>
              </w:rPr>
            </w:pPr>
            <w:r>
              <w:rPr>
                <w:bCs/>
                <w:color w:val="000000"/>
                <w:sz w:val="24"/>
                <w:szCs w:val="24"/>
              </w:rPr>
              <w:t>(</w:t>
            </w:r>
            <w:r w:rsidR="004323B0">
              <w:rPr>
                <w:bCs/>
                <w:color w:val="000000"/>
                <w:sz w:val="24"/>
                <w:szCs w:val="24"/>
              </w:rPr>
              <w:t>N:M</w:t>
            </w:r>
            <w:r>
              <w:rPr>
                <w:bCs/>
                <w:color w:val="000000"/>
                <w:sz w:val="24"/>
                <w:szCs w:val="24"/>
              </w:rPr>
              <w:t>)</w:t>
            </w:r>
          </w:p>
        </w:tc>
      </w:tr>
      <w:tr w:rsidR="00F54777" w14:paraId="6891C984" w14:textId="77777777" w:rsidTr="00F81339">
        <w:tc>
          <w:tcPr>
            <w:tcW w:w="25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137C1C4B" w14:textId="77777777" w:rsidR="00F54777" w:rsidRDefault="003C26E5">
            <w:pPr>
              <w:spacing w:after="0" w:line="240" w:lineRule="auto"/>
              <w:jc w:val="center"/>
              <w:rPr>
                <w:b/>
                <w:color w:val="000000"/>
                <w:sz w:val="24"/>
                <w:szCs w:val="24"/>
              </w:rPr>
            </w:pPr>
            <w:r>
              <w:rPr>
                <w:b/>
                <w:color w:val="000000"/>
                <w:sz w:val="24"/>
                <w:szCs w:val="24"/>
              </w:rPr>
              <w:t>#</w:t>
            </w:r>
          </w:p>
        </w:tc>
        <w:tc>
          <w:tcPr>
            <w:tcW w:w="267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1B5624F7" w14:textId="77777777" w:rsidR="00F54777" w:rsidRDefault="003C26E5">
            <w:pPr>
              <w:spacing w:after="0" w:line="240" w:lineRule="auto"/>
              <w:jc w:val="center"/>
              <w:rPr>
                <w:b/>
                <w:color w:val="000000"/>
                <w:sz w:val="24"/>
                <w:szCs w:val="24"/>
              </w:rPr>
            </w:pPr>
            <w:r>
              <w:rPr>
                <w:b/>
                <w:color w:val="000000"/>
                <w:sz w:val="24"/>
                <w:szCs w:val="24"/>
              </w:rPr>
              <w:t>Atributo</w:t>
            </w:r>
          </w:p>
        </w:tc>
        <w:tc>
          <w:tcPr>
            <w:tcW w:w="476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52D4E8A7" w14:textId="77777777" w:rsidR="00F54777" w:rsidRDefault="003C26E5">
            <w:pPr>
              <w:spacing w:after="0" w:line="240" w:lineRule="auto"/>
              <w:jc w:val="center"/>
              <w:rPr>
                <w:b/>
                <w:color w:val="000000"/>
                <w:sz w:val="24"/>
                <w:szCs w:val="24"/>
              </w:rPr>
            </w:pPr>
            <w:r>
              <w:rPr>
                <w:b/>
                <w:color w:val="000000"/>
                <w:sz w:val="24"/>
                <w:szCs w:val="24"/>
              </w:rPr>
              <w:t>Descripción</w:t>
            </w:r>
          </w:p>
        </w:tc>
        <w:tc>
          <w:tcPr>
            <w:tcW w:w="2133"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4CEE2F1A" w14:textId="77777777" w:rsidR="00F54777" w:rsidRDefault="003C26E5">
            <w:pPr>
              <w:spacing w:after="0" w:line="240" w:lineRule="auto"/>
              <w:jc w:val="center"/>
              <w:rPr>
                <w:b/>
                <w:color w:val="000000"/>
                <w:sz w:val="24"/>
                <w:szCs w:val="24"/>
              </w:rPr>
            </w:pPr>
            <w:r>
              <w:rPr>
                <w:b/>
                <w:sz w:val="24"/>
                <w:szCs w:val="24"/>
              </w:rPr>
              <w:t>Tabla</w:t>
            </w:r>
          </w:p>
        </w:tc>
      </w:tr>
      <w:tr w:rsidR="00F54777" w14:paraId="22AAAA89" w14:textId="77777777" w:rsidTr="00F81339">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CBB53" w14:textId="77777777" w:rsidR="00F54777" w:rsidRDefault="00F54777">
            <w:pPr>
              <w:spacing w:after="0" w:line="240" w:lineRule="auto"/>
              <w:jc w:val="both"/>
              <w:rPr>
                <w:color w:val="000000"/>
              </w:rPr>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DB27FD" w14:textId="50CE605D" w:rsidR="00F54777" w:rsidRDefault="006B2A99">
            <w:pPr>
              <w:spacing w:after="0" w:line="240" w:lineRule="auto"/>
              <w:jc w:val="both"/>
              <w:rPr>
                <w:color w:val="000000"/>
              </w:rPr>
            </w:pPr>
            <w:proofErr w:type="spellStart"/>
            <w:r>
              <w:rPr>
                <w:color w:val="000000"/>
              </w:rPr>
              <w:t>i</w:t>
            </w:r>
            <w:r w:rsidR="00506B6E" w:rsidRPr="00506B6E">
              <w:rPr>
                <w:color w:val="000000"/>
              </w:rPr>
              <w:t>d_especie</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99B74E" w14:textId="52A2FA6F" w:rsidR="00F54777" w:rsidRDefault="00506B6E">
            <w:pPr>
              <w:spacing w:after="0" w:line="240" w:lineRule="auto"/>
              <w:jc w:val="both"/>
              <w:rPr>
                <w:color w:val="000000"/>
              </w:rPr>
            </w:pPr>
            <w:r>
              <w:rPr>
                <w:color w:val="000000"/>
              </w:rPr>
              <w:t xml:space="preserve">Id de la </w:t>
            </w:r>
            <w:r w:rsidR="00CE209C">
              <w:rPr>
                <w:color w:val="000000"/>
              </w:rPr>
              <w:t>entidad especie</w:t>
            </w:r>
            <w:r w:rsidR="00E73DA2">
              <w:rPr>
                <w:color w:val="000000"/>
              </w:rPr>
              <w:t xml:space="preserve"> </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9ED1F" w14:textId="32EE46AA" w:rsidR="00F54777" w:rsidRPr="00806AB4" w:rsidRDefault="009F6039">
            <w:pPr>
              <w:spacing w:after="0" w:line="240" w:lineRule="auto"/>
              <w:jc w:val="both"/>
              <w:rPr>
                <w:color w:val="000000"/>
              </w:rPr>
            </w:pPr>
            <w:r>
              <w:rPr>
                <w:color w:val="000000"/>
              </w:rPr>
              <w:t>E</w:t>
            </w:r>
            <w:r w:rsidR="00806AB4" w:rsidRPr="00806AB4">
              <w:rPr>
                <w:color w:val="000000"/>
              </w:rPr>
              <w:t>specie</w:t>
            </w:r>
          </w:p>
        </w:tc>
      </w:tr>
      <w:tr w:rsidR="00F54777" w14:paraId="4AF3E7CD" w14:textId="77777777" w:rsidTr="00F81339">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5D0F4F" w14:textId="77777777" w:rsidR="00F54777" w:rsidRDefault="00F54777">
            <w:pPr>
              <w:spacing w:after="0" w:line="240" w:lineRule="auto"/>
              <w:jc w:val="both"/>
              <w:rPr>
                <w:color w:val="000000"/>
              </w:rPr>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20EC63" w14:textId="5F6DDBEE" w:rsidR="00F54777" w:rsidRDefault="006B2A99">
            <w:pPr>
              <w:spacing w:after="0" w:line="240" w:lineRule="auto"/>
              <w:jc w:val="both"/>
              <w:rPr>
                <w:color w:val="000000"/>
              </w:rPr>
            </w:pPr>
            <w:proofErr w:type="spellStart"/>
            <w:r>
              <w:t>i</w:t>
            </w:r>
            <w:r w:rsidR="00506B6E">
              <w:t>d_habitat</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1995FE" w14:textId="1B55D06F" w:rsidR="00F54777" w:rsidRPr="00806AB4" w:rsidRDefault="00CE209C">
            <w:pPr>
              <w:spacing w:after="0" w:line="240" w:lineRule="auto"/>
              <w:jc w:val="both"/>
              <w:rPr>
                <w:b/>
                <w:bCs/>
                <w:color w:val="000000"/>
              </w:rPr>
            </w:pPr>
            <w:r>
              <w:rPr>
                <w:color w:val="000000"/>
              </w:rPr>
              <w:t xml:space="preserve">Id de la entidad </w:t>
            </w:r>
            <w:r w:rsidR="00D96F84">
              <w:rPr>
                <w:color w:val="000000"/>
              </w:rPr>
              <w:t>hábitat</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9BE6D8" w14:textId="47BAAC8C" w:rsidR="00F54777" w:rsidRPr="00806AB4" w:rsidRDefault="009F6039">
            <w:pPr>
              <w:spacing w:after="0" w:line="240" w:lineRule="auto"/>
              <w:jc w:val="both"/>
              <w:rPr>
                <w:color w:val="000000"/>
              </w:rPr>
            </w:pPr>
            <w:proofErr w:type="spellStart"/>
            <w:r>
              <w:rPr>
                <w:color w:val="000000"/>
              </w:rPr>
              <w:t>H</w:t>
            </w:r>
            <w:r w:rsidR="00806AB4" w:rsidRPr="00806AB4">
              <w:rPr>
                <w:color w:val="000000"/>
              </w:rPr>
              <w:t>abitat</w:t>
            </w:r>
            <w:proofErr w:type="spellEnd"/>
          </w:p>
        </w:tc>
      </w:tr>
    </w:tbl>
    <w:p w14:paraId="1FCA975D" w14:textId="77777777" w:rsidR="00975204" w:rsidRDefault="0097520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p w14:paraId="197E96A2" w14:textId="77777777" w:rsidR="00975204" w:rsidRDefault="0097520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tbl>
      <w:tblPr>
        <w:tblStyle w:val="Style58"/>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
        <w:gridCol w:w="2670"/>
        <w:gridCol w:w="4766"/>
        <w:gridCol w:w="2133"/>
      </w:tblGrid>
      <w:tr w:rsidR="00F54777" w14:paraId="2AFD6C9F" w14:textId="77777777" w:rsidTr="00F81339">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1AC2FDE4" w14:textId="77777777" w:rsidR="00F54777" w:rsidRDefault="003C26E5">
            <w:pPr>
              <w:spacing w:after="0" w:line="240" w:lineRule="auto"/>
              <w:rPr>
                <w:b/>
                <w:sz w:val="24"/>
                <w:szCs w:val="24"/>
              </w:rPr>
            </w:pPr>
            <w:r>
              <w:rPr>
                <w:b/>
                <w:sz w:val="24"/>
                <w:szCs w:val="24"/>
              </w:rPr>
              <w:t>Nombre Relación</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92C787" w14:textId="5A06385D" w:rsidR="00F54777" w:rsidRPr="003C62D5" w:rsidRDefault="003C62D5">
            <w:pPr>
              <w:spacing w:after="0" w:line="240" w:lineRule="auto"/>
              <w:jc w:val="center"/>
              <w:rPr>
                <w:b/>
                <w:sz w:val="24"/>
                <w:szCs w:val="24"/>
              </w:rPr>
            </w:pPr>
            <w:proofErr w:type="spellStart"/>
            <w:r w:rsidRPr="003C62D5">
              <w:rPr>
                <w:b/>
                <w:sz w:val="24"/>
                <w:szCs w:val="24"/>
              </w:rPr>
              <w:t>itinerario_zona</w:t>
            </w:r>
            <w:proofErr w:type="spellEnd"/>
          </w:p>
        </w:tc>
      </w:tr>
      <w:tr w:rsidR="00F54777" w14:paraId="6FFBED7B" w14:textId="77777777" w:rsidTr="00F81339">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573CDCC9" w14:textId="77777777" w:rsidR="00F54777" w:rsidRDefault="003C26E5">
            <w:pPr>
              <w:spacing w:after="0" w:line="240" w:lineRule="auto"/>
              <w:rPr>
                <w:b/>
              </w:rPr>
            </w:pPr>
            <w:r>
              <w:rPr>
                <w:b/>
              </w:rPr>
              <w:t>Tablas relacionadas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EF00BB" w14:textId="302F9B58" w:rsidR="00F54777" w:rsidRPr="003C62D5" w:rsidRDefault="002607E9">
            <w:pPr>
              <w:spacing w:after="0" w:line="240" w:lineRule="auto"/>
              <w:jc w:val="center"/>
              <w:rPr>
                <w:bCs/>
                <w:sz w:val="24"/>
                <w:szCs w:val="24"/>
              </w:rPr>
            </w:pPr>
            <w:r>
              <w:rPr>
                <w:bCs/>
                <w:sz w:val="24"/>
                <w:szCs w:val="24"/>
              </w:rPr>
              <w:t>I</w:t>
            </w:r>
            <w:r w:rsidR="003C62D5" w:rsidRPr="003C62D5">
              <w:rPr>
                <w:bCs/>
                <w:sz w:val="24"/>
                <w:szCs w:val="24"/>
              </w:rPr>
              <w:t xml:space="preserve">tinerario y </w:t>
            </w:r>
            <w:r>
              <w:rPr>
                <w:bCs/>
                <w:sz w:val="24"/>
                <w:szCs w:val="24"/>
              </w:rPr>
              <w:t>Z</w:t>
            </w:r>
            <w:r w:rsidR="003C62D5" w:rsidRPr="003C62D5">
              <w:rPr>
                <w:bCs/>
                <w:sz w:val="24"/>
                <w:szCs w:val="24"/>
              </w:rPr>
              <w:t>ona</w:t>
            </w:r>
          </w:p>
        </w:tc>
      </w:tr>
      <w:tr w:rsidR="00F54777" w14:paraId="60AD7F71" w14:textId="77777777" w:rsidTr="00F81339">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2ED288F0" w14:textId="77777777" w:rsidR="00F54777" w:rsidRDefault="003C26E5">
            <w:pPr>
              <w:spacing w:after="0" w:line="240" w:lineRule="auto"/>
              <w:rPr>
                <w:b/>
              </w:rPr>
            </w:pPr>
            <w:r>
              <w:rPr>
                <w:b/>
              </w:rPr>
              <w:t>Tipos de relación entre tablas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DC1F66" w14:textId="42B9FB9C" w:rsidR="00F54777" w:rsidRPr="001B7347" w:rsidRDefault="001B7347">
            <w:pPr>
              <w:spacing w:after="0" w:line="240" w:lineRule="auto"/>
              <w:jc w:val="center"/>
              <w:rPr>
                <w:bCs/>
                <w:sz w:val="24"/>
                <w:szCs w:val="24"/>
              </w:rPr>
            </w:pPr>
            <w:r w:rsidRPr="001B7347">
              <w:rPr>
                <w:bCs/>
                <w:sz w:val="24"/>
                <w:szCs w:val="24"/>
              </w:rPr>
              <w:t>(N:M)</w:t>
            </w:r>
          </w:p>
        </w:tc>
      </w:tr>
      <w:tr w:rsidR="00F54777" w14:paraId="682168E2" w14:textId="77777777" w:rsidTr="00F81339">
        <w:tc>
          <w:tcPr>
            <w:tcW w:w="25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7AFF07C3" w14:textId="77777777" w:rsidR="00F54777" w:rsidRDefault="003C26E5">
            <w:pPr>
              <w:spacing w:after="0" w:line="240" w:lineRule="auto"/>
              <w:jc w:val="center"/>
              <w:rPr>
                <w:b/>
                <w:sz w:val="24"/>
                <w:szCs w:val="24"/>
              </w:rPr>
            </w:pPr>
            <w:r>
              <w:rPr>
                <w:b/>
                <w:sz w:val="24"/>
                <w:szCs w:val="24"/>
              </w:rPr>
              <w:t>#</w:t>
            </w:r>
          </w:p>
        </w:tc>
        <w:tc>
          <w:tcPr>
            <w:tcW w:w="267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24D9AB65" w14:textId="77777777" w:rsidR="00F54777" w:rsidRDefault="003C26E5">
            <w:pPr>
              <w:spacing w:after="0" w:line="240" w:lineRule="auto"/>
              <w:jc w:val="center"/>
              <w:rPr>
                <w:b/>
                <w:sz w:val="24"/>
                <w:szCs w:val="24"/>
              </w:rPr>
            </w:pPr>
            <w:r>
              <w:rPr>
                <w:b/>
                <w:sz w:val="24"/>
                <w:szCs w:val="24"/>
              </w:rPr>
              <w:t>Atributo</w:t>
            </w:r>
          </w:p>
        </w:tc>
        <w:tc>
          <w:tcPr>
            <w:tcW w:w="476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4D90F65E" w14:textId="77777777" w:rsidR="00F54777" w:rsidRDefault="003C26E5">
            <w:pPr>
              <w:spacing w:after="0" w:line="240" w:lineRule="auto"/>
              <w:jc w:val="center"/>
              <w:rPr>
                <w:b/>
                <w:sz w:val="24"/>
                <w:szCs w:val="24"/>
              </w:rPr>
            </w:pPr>
            <w:r>
              <w:rPr>
                <w:b/>
                <w:sz w:val="24"/>
                <w:szCs w:val="24"/>
              </w:rPr>
              <w:t>Descripción</w:t>
            </w:r>
          </w:p>
        </w:tc>
        <w:tc>
          <w:tcPr>
            <w:tcW w:w="2133"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4D484239" w14:textId="77777777" w:rsidR="00F54777" w:rsidRDefault="003C26E5">
            <w:pPr>
              <w:spacing w:after="0" w:line="240" w:lineRule="auto"/>
              <w:jc w:val="center"/>
              <w:rPr>
                <w:b/>
                <w:sz w:val="24"/>
                <w:szCs w:val="24"/>
              </w:rPr>
            </w:pPr>
            <w:r>
              <w:rPr>
                <w:b/>
                <w:sz w:val="24"/>
                <w:szCs w:val="24"/>
              </w:rPr>
              <w:t>Tabla</w:t>
            </w:r>
          </w:p>
        </w:tc>
      </w:tr>
      <w:tr w:rsidR="00F54777" w14:paraId="1BFD1D72" w14:textId="77777777" w:rsidTr="00F81339">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1A0AF" w14:textId="77777777" w:rsidR="00F54777" w:rsidRDefault="00F54777">
            <w:pPr>
              <w:spacing w:after="0" w:line="240" w:lineRule="auto"/>
              <w:jc w:val="both"/>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3E39B4" w14:textId="7993EAB6" w:rsidR="00F54777" w:rsidRDefault="006B2A99">
            <w:pPr>
              <w:spacing w:after="0" w:line="240" w:lineRule="auto"/>
              <w:jc w:val="both"/>
            </w:pPr>
            <w:proofErr w:type="spellStart"/>
            <w:r>
              <w:t>cod_itinerario</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8B051" w14:textId="4F8FE496" w:rsidR="00F54777" w:rsidRDefault="00D96F84">
            <w:pPr>
              <w:spacing w:after="0" w:line="240" w:lineRule="auto"/>
              <w:jc w:val="both"/>
            </w:pPr>
            <w:r>
              <w:t>Código</w:t>
            </w:r>
            <w:r w:rsidR="00430235">
              <w:t xml:space="preserve"> de la entidad itinerario</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0EC11" w14:textId="48DDE03A" w:rsidR="00F54777" w:rsidRDefault="003445A5">
            <w:pPr>
              <w:spacing w:after="0" w:line="240" w:lineRule="auto"/>
              <w:jc w:val="both"/>
            </w:pPr>
            <w:r>
              <w:t>I</w:t>
            </w:r>
            <w:r w:rsidR="00E649B7">
              <w:t>tinerario</w:t>
            </w:r>
          </w:p>
        </w:tc>
      </w:tr>
      <w:tr w:rsidR="00F54777" w14:paraId="0E09716B" w14:textId="77777777" w:rsidTr="00F81339">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F6D03" w14:textId="77777777" w:rsidR="00F54777" w:rsidRDefault="00F54777">
            <w:pPr>
              <w:spacing w:after="0" w:line="240" w:lineRule="auto"/>
              <w:jc w:val="both"/>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E5FAAF" w14:textId="621B8E58" w:rsidR="00F54777" w:rsidRDefault="006B2A99">
            <w:pPr>
              <w:spacing w:after="0" w:line="240" w:lineRule="auto"/>
              <w:jc w:val="both"/>
            </w:pPr>
            <w:proofErr w:type="spellStart"/>
            <w:r>
              <w:t>id_zona</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EE950" w14:textId="2F39F91C" w:rsidR="00F54777" w:rsidRDefault="00430235">
            <w:pPr>
              <w:spacing w:after="0" w:line="240" w:lineRule="auto"/>
              <w:jc w:val="both"/>
            </w:pPr>
            <w:r>
              <w:t>Id de la entidad zona</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D95E74" w14:textId="49363CC4" w:rsidR="00F54777" w:rsidRDefault="003445A5">
            <w:pPr>
              <w:spacing w:after="0" w:line="240" w:lineRule="auto"/>
              <w:jc w:val="both"/>
            </w:pPr>
            <w:r>
              <w:t>Z</w:t>
            </w:r>
            <w:r w:rsidR="00E649B7">
              <w:t>ona</w:t>
            </w:r>
          </w:p>
        </w:tc>
      </w:tr>
    </w:tbl>
    <w:p w14:paraId="6E1346E0"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p>
    <w:p w14:paraId="7B318EFD" w14:textId="77777777" w:rsidR="00FF7313" w:rsidRDefault="00FF731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p>
    <w:p w14:paraId="4B69DD1C" w14:textId="77777777" w:rsidR="00FF7313" w:rsidRDefault="00FF731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p>
    <w:tbl>
      <w:tblPr>
        <w:tblStyle w:val="Style58"/>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
        <w:gridCol w:w="2670"/>
        <w:gridCol w:w="4766"/>
        <w:gridCol w:w="2133"/>
      </w:tblGrid>
      <w:tr w:rsidR="00FF7313" w14:paraId="124D8B6A" w14:textId="77777777" w:rsidTr="00F81339">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252383FB" w14:textId="77777777" w:rsidR="00FF7313" w:rsidRDefault="00FF7313" w:rsidP="00B0360E">
            <w:pPr>
              <w:spacing w:after="0" w:line="240" w:lineRule="auto"/>
              <w:rPr>
                <w:b/>
                <w:sz w:val="24"/>
                <w:szCs w:val="24"/>
              </w:rPr>
            </w:pPr>
            <w:r>
              <w:rPr>
                <w:b/>
                <w:sz w:val="24"/>
                <w:szCs w:val="24"/>
              </w:rPr>
              <w:t>Nombre Relación</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8AEA5B" w14:textId="1CD61B28" w:rsidR="00FF7313" w:rsidRPr="003C62D5" w:rsidRDefault="00FF7313" w:rsidP="00B0360E">
            <w:pPr>
              <w:spacing w:after="0" w:line="240" w:lineRule="auto"/>
              <w:jc w:val="center"/>
              <w:rPr>
                <w:b/>
                <w:sz w:val="24"/>
                <w:szCs w:val="24"/>
              </w:rPr>
            </w:pPr>
            <w:r w:rsidRPr="003C62D5">
              <w:rPr>
                <w:b/>
                <w:sz w:val="24"/>
                <w:szCs w:val="24"/>
              </w:rPr>
              <w:t>itinerario_</w:t>
            </w:r>
            <w:r w:rsidR="00200C30">
              <w:rPr>
                <w:b/>
                <w:sz w:val="24"/>
                <w:szCs w:val="24"/>
              </w:rPr>
              <w:t>guia</w:t>
            </w:r>
          </w:p>
        </w:tc>
      </w:tr>
      <w:tr w:rsidR="00FF7313" w14:paraId="432EB7F4" w14:textId="77777777" w:rsidTr="00F81339">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43EA19A1" w14:textId="77777777" w:rsidR="00FF7313" w:rsidRDefault="00FF7313" w:rsidP="00B0360E">
            <w:pPr>
              <w:spacing w:after="0" w:line="240" w:lineRule="auto"/>
              <w:rPr>
                <w:b/>
              </w:rPr>
            </w:pPr>
            <w:r>
              <w:rPr>
                <w:b/>
              </w:rPr>
              <w:t>Tablas relacionadas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E61134" w14:textId="77777777" w:rsidR="00FF7313" w:rsidRPr="003C62D5" w:rsidRDefault="00FF7313" w:rsidP="00B0360E">
            <w:pPr>
              <w:spacing w:after="0" w:line="240" w:lineRule="auto"/>
              <w:jc w:val="center"/>
              <w:rPr>
                <w:bCs/>
                <w:sz w:val="24"/>
                <w:szCs w:val="24"/>
              </w:rPr>
            </w:pPr>
            <w:r>
              <w:rPr>
                <w:bCs/>
                <w:sz w:val="24"/>
                <w:szCs w:val="24"/>
              </w:rPr>
              <w:t>I</w:t>
            </w:r>
            <w:r w:rsidRPr="003C62D5">
              <w:rPr>
                <w:bCs/>
                <w:sz w:val="24"/>
                <w:szCs w:val="24"/>
              </w:rPr>
              <w:t xml:space="preserve">tinerario y </w:t>
            </w:r>
            <w:r>
              <w:rPr>
                <w:bCs/>
                <w:sz w:val="24"/>
                <w:szCs w:val="24"/>
              </w:rPr>
              <w:t>Z</w:t>
            </w:r>
            <w:r w:rsidRPr="003C62D5">
              <w:rPr>
                <w:bCs/>
                <w:sz w:val="24"/>
                <w:szCs w:val="24"/>
              </w:rPr>
              <w:t>ona</w:t>
            </w:r>
          </w:p>
        </w:tc>
      </w:tr>
      <w:tr w:rsidR="00FF7313" w14:paraId="6C86A693" w14:textId="77777777" w:rsidTr="00F81339">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7253F117" w14:textId="77777777" w:rsidR="00FF7313" w:rsidRDefault="00FF7313" w:rsidP="00B0360E">
            <w:pPr>
              <w:spacing w:after="0" w:line="240" w:lineRule="auto"/>
              <w:rPr>
                <w:b/>
              </w:rPr>
            </w:pPr>
            <w:r>
              <w:rPr>
                <w:b/>
              </w:rPr>
              <w:t>Tipos de relación entre tablas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54FD50" w14:textId="77777777" w:rsidR="00FF7313" w:rsidRPr="001B7347" w:rsidRDefault="00FF7313" w:rsidP="00B0360E">
            <w:pPr>
              <w:spacing w:after="0" w:line="240" w:lineRule="auto"/>
              <w:jc w:val="center"/>
              <w:rPr>
                <w:bCs/>
                <w:sz w:val="24"/>
                <w:szCs w:val="24"/>
              </w:rPr>
            </w:pPr>
            <w:r w:rsidRPr="001B7347">
              <w:rPr>
                <w:bCs/>
                <w:sz w:val="24"/>
                <w:szCs w:val="24"/>
              </w:rPr>
              <w:t>(N:M)</w:t>
            </w:r>
          </w:p>
        </w:tc>
      </w:tr>
      <w:tr w:rsidR="00FF7313" w14:paraId="4A06EB7C" w14:textId="77777777" w:rsidTr="00F81339">
        <w:tc>
          <w:tcPr>
            <w:tcW w:w="25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04B13E4E" w14:textId="77777777" w:rsidR="00FF7313" w:rsidRDefault="00FF7313" w:rsidP="00B0360E">
            <w:pPr>
              <w:spacing w:after="0" w:line="240" w:lineRule="auto"/>
              <w:jc w:val="center"/>
              <w:rPr>
                <w:b/>
                <w:sz w:val="24"/>
                <w:szCs w:val="24"/>
              </w:rPr>
            </w:pPr>
            <w:r>
              <w:rPr>
                <w:b/>
                <w:sz w:val="24"/>
                <w:szCs w:val="24"/>
              </w:rPr>
              <w:t>#</w:t>
            </w:r>
          </w:p>
        </w:tc>
        <w:tc>
          <w:tcPr>
            <w:tcW w:w="267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1EAFF534" w14:textId="77777777" w:rsidR="00FF7313" w:rsidRDefault="00FF7313" w:rsidP="00B0360E">
            <w:pPr>
              <w:spacing w:after="0" w:line="240" w:lineRule="auto"/>
              <w:jc w:val="center"/>
              <w:rPr>
                <w:b/>
                <w:sz w:val="24"/>
                <w:szCs w:val="24"/>
              </w:rPr>
            </w:pPr>
            <w:r>
              <w:rPr>
                <w:b/>
                <w:sz w:val="24"/>
                <w:szCs w:val="24"/>
              </w:rPr>
              <w:t>Atributo</w:t>
            </w:r>
          </w:p>
        </w:tc>
        <w:tc>
          <w:tcPr>
            <w:tcW w:w="476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5F5E8E93" w14:textId="77777777" w:rsidR="00FF7313" w:rsidRDefault="00FF7313" w:rsidP="00B0360E">
            <w:pPr>
              <w:spacing w:after="0" w:line="240" w:lineRule="auto"/>
              <w:jc w:val="center"/>
              <w:rPr>
                <w:b/>
                <w:sz w:val="24"/>
                <w:szCs w:val="24"/>
              </w:rPr>
            </w:pPr>
            <w:r>
              <w:rPr>
                <w:b/>
                <w:sz w:val="24"/>
                <w:szCs w:val="24"/>
              </w:rPr>
              <w:t>Descripción</w:t>
            </w:r>
          </w:p>
        </w:tc>
        <w:tc>
          <w:tcPr>
            <w:tcW w:w="2133"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49909091" w14:textId="77777777" w:rsidR="00FF7313" w:rsidRDefault="00FF7313" w:rsidP="00B0360E">
            <w:pPr>
              <w:spacing w:after="0" w:line="240" w:lineRule="auto"/>
              <w:jc w:val="center"/>
              <w:rPr>
                <w:b/>
                <w:sz w:val="24"/>
                <w:szCs w:val="24"/>
              </w:rPr>
            </w:pPr>
            <w:r>
              <w:rPr>
                <w:b/>
                <w:sz w:val="24"/>
                <w:szCs w:val="24"/>
              </w:rPr>
              <w:t>Tabla</w:t>
            </w:r>
          </w:p>
        </w:tc>
      </w:tr>
      <w:tr w:rsidR="00FF7313" w14:paraId="186CC182" w14:textId="77777777" w:rsidTr="00F81339">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4C19A" w14:textId="77777777" w:rsidR="00FF7313" w:rsidRDefault="00FF7313" w:rsidP="00B0360E">
            <w:pPr>
              <w:spacing w:after="0" w:line="240" w:lineRule="auto"/>
              <w:jc w:val="both"/>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3E459" w14:textId="77777777" w:rsidR="00FF7313" w:rsidRDefault="00FF7313" w:rsidP="00B0360E">
            <w:pPr>
              <w:spacing w:after="0" w:line="240" w:lineRule="auto"/>
              <w:jc w:val="both"/>
            </w:pPr>
            <w:proofErr w:type="spellStart"/>
            <w:r>
              <w:t>cod_itinerario</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BF509" w14:textId="5C14EAEC" w:rsidR="00FF7313" w:rsidRDefault="00B45256" w:rsidP="00B0360E">
            <w:pPr>
              <w:spacing w:after="0" w:line="240" w:lineRule="auto"/>
              <w:jc w:val="both"/>
            </w:pPr>
            <w:r>
              <w:t>Código</w:t>
            </w:r>
            <w:r w:rsidR="00FF7313">
              <w:t xml:space="preserve"> de la entidad itinerario</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437C7" w14:textId="77777777" w:rsidR="00FF7313" w:rsidRDefault="00FF7313" w:rsidP="00B0360E">
            <w:pPr>
              <w:spacing w:after="0" w:line="240" w:lineRule="auto"/>
              <w:jc w:val="both"/>
            </w:pPr>
            <w:r>
              <w:t>Itinerario</w:t>
            </w:r>
          </w:p>
        </w:tc>
      </w:tr>
      <w:tr w:rsidR="00FF7313" w14:paraId="13087DEC" w14:textId="77777777" w:rsidTr="00F81339">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86794" w14:textId="77777777" w:rsidR="00FF7313" w:rsidRDefault="00FF7313" w:rsidP="00B0360E">
            <w:pPr>
              <w:spacing w:after="0" w:line="240" w:lineRule="auto"/>
              <w:jc w:val="both"/>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BA59F4" w14:textId="1B739FF7" w:rsidR="00FF7313" w:rsidRDefault="00FF7313" w:rsidP="00B0360E">
            <w:pPr>
              <w:spacing w:after="0" w:line="240" w:lineRule="auto"/>
              <w:jc w:val="both"/>
            </w:pPr>
            <w:proofErr w:type="spellStart"/>
            <w:r>
              <w:t>id_</w:t>
            </w:r>
            <w:r w:rsidR="00200C30">
              <w:t>guia</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9C088" w14:textId="77494AB5" w:rsidR="00FF7313" w:rsidRDefault="00FF7313" w:rsidP="00B0360E">
            <w:pPr>
              <w:spacing w:after="0" w:line="240" w:lineRule="auto"/>
              <w:jc w:val="both"/>
            </w:pPr>
            <w:r>
              <w:t>Id d</w:t>
            </w:r>
            <w:r w:rsidR="00200C30">
              <w:t xml:space="preserve">el </w:t>
            </w:r>
            <w:r w:rsidR="00B45256">
              <w:t>guía</w:t>
            </w:r>
            <w:r w:rsidR="00E26371">
              <w:t xml:space="preserve"> </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BE18C" w14:textId="51C858F2" w:rsidR="00FF7313" w:rsidRDefault="00200C30" w:rsidP="00B0360E">
            <w:pPr>
              <w:spacing w:after="0" w:line="240" w:lineRule="auto"/>
              <w:jc w:val="both"/>
            </w:pPr>
            <w:r>
              <w:t>Guia</w:t>
            </w:r>
          </w:p>
        </w:tc>
      </w:tr>
      <w:tr w:rsidR="0043272F" w14:paraId="78987768" w14:textId="77777777" w:rsidTr="00F81339">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03522" w14:textId="77777777" w:rsidR="0043272F" w:rsidRDefault="0043272F" w:rsidP="00B0360E">
            <w:pPr>
              <w:spacing w:after="0" w:line="240" w:lineRule="auto"/>
              <w:jc w:val="both"/>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13349E" w14:textId="2BD5FCCE" w:rsidR="0043272F" w:rsidRDefault="0043272F" w:rsidP="00B0360E">
            <w:pPr>
              <w:spacing w:after="0" w:line="240" w:lineRule="auto"/>
              <w:jc w:val="both"/>
            </w:pPr>
            <w:r>
              <w:t>fecha</w:t>
            </w:r>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64E04" w14:textId="2FCB64EA" w:rsidR="0043272F" w:rsidRDefault="0043272F" w:rsidP="00B0360E">
            <w:pPr>
              <w:spacing w:after="0" w:line="240" w:lineRule="auto"/>
              <w:jc w:val="both"/>
            </w:pPr>
            <w:r>
              <w:t>Fecha de itinerario</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7BC746" w14:textId="07EEAA91" w:rsidR="0043272F" w:rsidRPr="0043272F" w:rsidRDefault="0043272F" w:rsidP="00B0360E">
            <w:pPr>
              <w:spacing w:after="0" w:line="240" w:lineRule="auto"/>
              <w:jc w:val="both"/>
              <w:rPr>
                <w:bCs/>
              </w:rPr>
            </w:pPr>
            <w:r w:rsidRPr="0043272F">
              <w:rPr>
                <w:bCs/>
                <w:sz w:val="24"/>
                <w:szCs w:val="24"/>
              </w:rPr>
              <w:t>itinerario_guia</w:t>
            </w:r>
          </w:p>
        </w:tc>
      </w:tr>
      <w:tr w:rsidR="004548DE" w14:paraId="380B5FE0" w14:textId="77777777" w:rsidTr="00F81339">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D8A38" w14:textId="21F7CC5A" w:rsidR="004548DE" w:rsidRDefault="004548DE" w:rsidP="00B0360E">
            <w:pPr>
              <w:spacing w:after="0" w:line="240" w:lineRule="auto"/>
              <w:jc w:val="both"/>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4C4CB5" w14:textId="2840A1A4" w:rsidR="004548DE" w:rsidRDefault="00183504" w:rsidP="00B0360E">
            <w:pPr>
              <w:spacing w:after="0" w:line="240" w:lineRule="auto"/>
              <w:jc w:val="both"/>
            </w:pPr>
            <w:proofErr w:type="spellStart"/>
            <w:r>
              <w:t>hora_inicio</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75E5E" w14:textId="7FA5A161" w:rsidR="004548DE" w:rsidRDefault="00183504" w:rsidP="00B0360E">
            <w:pPr>
              <w:spacing w:after="0" w:line="240" w:lineRule="auto"/>
              <w:jc w:val="both"/>
            </w:pPr>
            <w:r>
              <w:t xml:space="preserve">Hora en la que el </w:t>
            </w:r>
            <w:proofErr w:type="spellStart"/>
            <w:r>
              <w:t>guia</w:t>
            </w:r>
            <w:proofErr w:type="spellEnd"/>
            <w:r>
              <w:t xml:space="preserve"> inici</w:t>
            </w:r>
            <w:r w:rsidR="00CA1EE3">
              <w:t>a el itinerario</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5C3934" w14:textId="319BDB56" w:rsidR="004548DE" w:rsidRDefault="00CA1EE3" w:rsidP="00B0360E">
            <w:pPr>
              <w:spacing w:after="0" w:line="240" w:lineRule="auto"/>
              <w:jc w:val="both"/>
            </w:pPr>
            <w:r>
              <w:t>itinerario_guia</w:t>
            </w:r>
          </w:p>
        </w:tc>
      </w:tr>
      <w:tr w:rsidR="0043272F" w14:paraId="0ECA85B9" w14:textId="77777777" w:rsidTr="00F81339">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59F492" w14:textId="77777777" w:rsidR="0043272F" w:rsidRDefault="0043272F" w:rsidP="00B0360E">
            <w:pPr>
              <w:spacing w:after="0" w:line="240" w:lineRule="auto"/>
              <w:jc w:val="both"/>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867A5" w14:textId="77C0D60C" w:rsidR="0043272F" w:rsidRDefault="0043272F" w:rsidP="00B0360E">
            <w:pPr>
              <w:spacing w:after="0" w:line="240" w:lineRule="auto"/>
              <w:jc w:val="both"/>
            </w:pPr>
            <w:proofErr w:type="spellStart"/>
            <w:r>
              <w:t>hora</w:t>
            </w:r>
            <w:r w:rsidR="00D8557E">
              <w:t>_fin</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7D0047" w14:textId="330F72EF" w:rsidR="0043272F" w:rsidRDefault="00D8557E" w:rsidP="00B0360E">
            <w:pPr>
              <w:spacing w:after="0" w:line="240" w:lineRule="auto"/>
              <w:jc w:val="both"/>
            </w:pPr>
            <w:r>
              <w:t xml:space="preserve">Hora en la que el </w:t>
            </w:r>
            <w:proofErr w:type="spellStart"/>
            <w:r>
              <w:t>guia</w:t>
            </w:r>
            <w:proofErr w:type="spellEnd"/>
            <w:r>
              <w:t xml:space="preserve"> termina un itinerario</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808DBD" w14:textId="43A7A717" w:rsidR="0043272F" w:rsidRDefault="00D8557E" w:rsidP="00B0360E">
            <w:pPr>
              <w:spacing w:after="0" w:line="240" w:lineRule="auto"/>
              <w:jc w:val="both"/>
            </w:pPr>
            <w:r>
              <w:t>itinerario_guia</w:t>
            </w:r>
          </w:p>
        </w:tc>
      </w:tr>
    </w:tbl>
    <w:p w14:paraId="5B5E3AF9" w14:textId="77777777" w:rsidR="00FF7313" w:rsidRDefault="00FF7313">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p w14:paraId="0A9613B4" w14:textId="77777777" w:rsidR="00F62F3A" w:rsidRDefault="00F62F3A">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p w14:paraId="051581DC" w14:textId="77777777" w:rsidR="00FF7313" w:rsidRDefault="00FF7313">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p>
    <w:tbl>
      <w:tblPr>
        <w:tblStyle w:val="Style59"/>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
        <w:gridCol w:w="2670"/>
        <w:gridCol w:w="4766"/>
        <w:gridCol w:w="2133"/>
      </w:tblGrid>
      <w:tr w:rsidR="00F54777" w14:paraId="727EEF13" w14:textId="77777777" w:rsidTr="00F62F3A">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4210F461" w14:textId="77777777" w:rsidR="00F54777" w:rsidRDefault="003C26E5">
            <w:pPr>
              <w:spacing w:after="0" w:line="240" w:lineRule="auto"/>
              <w:rPr>
                <w:b/>
                <w:sz w:val="24"/>
                <w:szCs w:val="24"/>
              </w:rPr>
            </w:pPr>
            <w:r>
              <w:rPr>
                <w:b/>
                <w:sz w:val="24"/>
                <w:szCs w:val="24"/>
              </w:rPr>
              <w:t>Nombre Relación</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7BFBFD" w14:textId="0FAA98C2" w:rsidR="00F54777" w:rsidRDefault="00C26B6B">
            <w:pPr>
              <w:spacing w:after="0" w:line="240" w:lineRule="auto"/>
              <w:jc w:val="center"/>
              <w:rPr>
                <w:b/>
                <w:sz w:val="24"/>
                <w:szCs w:val="24"/>
              </w:rPr>
            </w:pPr>
            <w:r>
              <w:rPr>
                <w:b/>
                <w:sz w:val="24"/>
                <w:szCs w:val="24"/>
              </w:rPr>
              <w:t>cuidador_especie</w:t>
            </w:r>
          </w:p>
        </w:tc>
      </w:tr>
      <w:tr w:rsidR="00F54777" w14:paraId="32F57F49" w14:textId="77777777" w:rsidTr="00F62F3A">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0AA6A7C3" w14:textId="77777777" w:rsidR="00F54777" w:rsidRDefault="003C26E5">
            <w:pPr>
              <w:spacing w:after="0" w:line="240" w:lineRule="auto"/>
              <w:rPr>
                <w:b/>
              </w:rPr>
            </w:pPr>
            <w:r>
              <w:rPr>
                <w:b/>
              </w:rPr>
              <w:t>Tablas relacionadas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7EA10F" w14:textId="07385C79" w:rsidR="00F54777" w:rsidRPr="002607E9" w:rsidRDefault="002607E9">
            <w:pPr>
              <w:spacing w:after="0" w:line="240" w:lineRule="auto"/>
              <w:jc w:val="center"/>
              <w:rPr>
                <w:bCs/>
                <w:sz w:val="24"/>
                <w:szCs w:val="24"/>
              </w:rPr>
            </w:pPr>
            <w:r w:rsidRPr="002607E9">
              <w:rPr>
                <w:bCs/>
                <w:sz w:val="24"/>
                <w:szCs w:val="24"/>
              </w:rPr>
              <w:t>C</w:t>
            </w:r>
            <w:r w:rsidR="00C26B6B" w:rsidRPr="002607E9">
              <w:rPr>
                <w:bCs/>
                <w:sz w:val="24"/>
                <w:szCs w:val="24"/>
              </w:rPr>
              <w:t xml:space="preserve">uidador y </w:t>
            </w:r>
            <w:r w:rsidRPr="002607E9">
              <w:rPr>
                <w:bCs/>
                <w:sz w:val="24"/>
                <w:szCs w:val="24"/>
              </w:rPr>
              <w:t>E</w:t>
            </w:r>
            <w:r w:rsidR="00C26B6B" w:rsidRPr="002607E9">
              <w:rPr>
                <w:bCs/>
                <w:sz w:val="24"/>
                <w:szCs w:val="24"/>
              </w:rPr>
              <w:t>specie</w:t>
            </w:r>
          </w:p>
        </w:tc>
      </w:tr>
      <w:tr w:rsidR="00F54777" w14:paraId="14DCCCCD" w14:textId="77777777" w:rsidTr="00F62F3A">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0F20EE43" w14:textId="77777777" w:rsidR="00F54777" w:rsidRDefault="003C26E5">
            <w:pPr>
              <w:spacing w:after="0" w:line="240" w:lineRule="auto"/>
              <w:rPr>
                <w:b/>
              </w:rPr>
            </w:pPr>
            <w:r>
              <w:rPr>
                <w:b/>
              </w:rPr>
              <w:t>Tipos de relación entre tablas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61328A" w14:textId="7066C5FF" w:rsidR="00F54777" w:rsidRPr="00001CD1" w:rsidRDefault="002607E9">
            <w:pPr>
              <w:spacing w:after="0" w:line="240" w:lineRule="auto"/>
              <w:jc w:val="center"/>
              <w:rPr>
                <w:bCs/>
                <w:sz w:val="24"/>
                <w:szCs w:val="24"/>
              </w:rPr>
            </w:pPr>
            <w:r w:rsidRPr="00001CD1">
              <w:rPr>
                <w:bCs/>
                <w:sz w:val="24"/>
                <w:szCs w:val="24"/>
              </w:rPr>
              <w:t>(</w:t>
            </w:r>
            <w:r w:rsidR="00001CD1" w:rsidRPr="00001CD1">
              <w:rPr>
                <w:bCs/>
                <w:sz w:val="24"/>
                <w:szCs w:val="24"/>
              </w:rPr>
              <w:t>N:M</w:t>
            </w:r>
            <w:r w:rsidRPr="00001CD1">
              <w:rPr>
                <w:bCs/>
                <w:sz w:val="24"/>
                <w:szCs w:val="24"/>
              </w:rPr>
              <w:t>)</w:t>
            </w:r>
          </w:p>
        </w:tc>
      </w:tr>
      <w:tr w:rsidR="00F54777" w14:paraId="36401367" w14:textId="77777777" w:rsidTr="00F62F3A">
        <w:tc>
          <w:tcPr>
            <w:tcW w:w="25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75A980E7" w14:textId="77777777" w:rsidR="00F54777" w:rsidRDefault="003C26E5">
            <w:pPr>
              <w:spacing w:after="0" w:line="240" w:lineRule="auto"/>
              <w:jc w:val="center"/>
              <w:rPr>
                <w:b/>
                <w:sz w:val="24"/>
                <w:szCs w:val="24"/>
              </w:rPr>
            </w:pPr>
            <w:r>
              <w:rPr>
                <w:b/>
                <w:sz w:val="24"/>
                <w:szCs w:val="24"/>
              </w:rPr>
              <w:t>#</w:t>
            </w:r>
          </w:p>
        </w:tc>
        <w:tc>
          <w:tcPr>
            <w:tcW w:w="267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02C3131C" w14:textId="77777777" w:rsidR="00F54777" w:rsidRDefault="003C26E5">
            <w:pPr>
              <w:spacing w:after="0" w:line="240" w:lineRule="auto"/>
              <w:jc w:val="center"/>
              <w:rPr>
                <w:b/>
                <w:sz w:val="24"/>
                <w:szCs w:val="24"/>
              </w:rPr>
            </w:pPr>
            <w:r>
              <w:rPr>
                <w:b/>
                <w:sz w:val="24"/>
                <w:szCs w:val="24"/>
              </w:rPr>
              <w:t>Atributo</w:t>
            </w:r>
          </w:p>
        </w:tc>
        <w:tc>
          <w:tcPr>
            <w:tcW w:w="476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10C0CFF3" w14:textId="44E92B5B" w:rsidR="00F54777" w:rsidRDefault="003C26E5">
            <w:pPr>
              <w:spacing w:after="0" w:line="240" w:lineRule="auto"/>
              <w:jc w:val="center"/>
              <w:rPr>
                <w:b/>
                <w:sz w:val="24"/>
                <w:szCs w:val="24"/>
              </w:rPr>
            </w:pPr>
            <w:r>
              <w:rPr>
                <w:b/>
                <w:sz w:val="24"/>
                <w:szCs w:val="24"/>
              </w:rPr>
              <w:t>Descripción</w:t>
            </w:r>
          </w:p>
        </w:tc>
        <w:tc>
          <w:tcPr>
            <w:tcW w:w="2133"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4FF6484A" w14:textId="77777777" w:rsidR="00F54777" w:rsidRDefault="003C26E5">
            <w:pPr>
              <w:spacing w:after="0" w:line="240" w:lineRule="auto"/>
              <w:jc w:val="center"/>
              <w:rPr>
                <w:b/>
                <w:sz w:val="24"/>
                <w:szCs w:val="24"/>
              </w:rPr>
            </w:pPr>
            <w:r>
              <w:rPr>
                <w:b/>
                <w:sz w:val="24"/>
                <w:szCs w:val="24"/>
              </w:rPr>
              <w:t>Tabla</w:t>
            </w:r>
          </w:p>
        </w:tc>
      </w:tr>
      <w:tr w:rsidR="00F54777" w14:paraId="5B3C25EA" w14:textId="77777777" w:rsidTr="00F62F3A">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52C0F" w14:textId="77777777" w:rsidR="00F54777" w:rsidRDefault="00F54777">
            <w:pPr>
              <w:spacing w:after="0" w:line="240" w:lineRule="auto"/>
              <w:jc w:val="both"/>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E82CE4" w14:textId="7539D6F8" w:rsidR="00F54777" w:rsidRDefault="00001CD1">
            <w:pPr>
              <w:spacing w:after="0" w:line="240" w:lineRule="auto"/>
              <w:jc w:val="both"/>
            </w:pPr>
            <w:proofErr w:type="spellStart"/>
            <w:r>
              <w:t>id_cuidador</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F00D2" w14:textId="601254A7" w:rsidR="00F54777" w:rsidRDefault="003445A5">
            <w:pPr>
              <w:spacing w:after="0" w:line="240" w:lineRule="auto"/>
              <w:jc w:val="both"/>
            </w:pPr>
            <w:r>
              <w:t>Id de la entidad Cuidador</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F3189" w14:textId="004CE5F0" w:rsidR="00F54777" w:rsidRDefault="008110A9">
            <w:pPr>
              <w:spacing w:after="0" w:line="240" w:lineRule="auto"/>
              <w:jc w:val="both"/>
            </w:pPr>
            <w:r>
              <w:t>Cuidador</w:t>
            </w:r>
          </w:p>
        </w:tc>
      </w:tr>
      <w:tr w:rsidR="00F54777" w14:paraId="01FF5A49" w14:textId="77777777" w:rsidTr="00F62F3A">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77759" w14:textId="77777777" w:rsidR="00F54777" w:rsidRDefault="00F54777">
            <w:pPr>
              <w:spacing w:after="0" w:line="240" w:lineRule="auto"/>
              <w:jc w:val="both"/>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FA560B" w14:textId="26E2DE6E" w:rsidR="00F54777" w:rsidRDefault="00001CD1">
            <w:pPr>
              <w:spacing w:after="0" w:line="240" w:lineRule="auto"/>
              <w:jc w:val="both"/>
            </w:pPr>
            <w:proofErr w:type="spellStart"/>
            <w:r>
              <w:t>id_especie</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C3AD20" w14:textId="55306AED" w:rsidR="00F54777" w:rsidRDefault="003445A5">
            <w:pPr>
              <w:spacing w:after="0" w:line="240" w:lineRule="auto"/>
              <w:jc w:val="both"/>
            </w:pPr>
            <w:r>
              <w:t>Id de la entidad Especie</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58942" w14:textId="7A01DCAB" w:rsidR="00F54777" w:rsidRDefault="008110A9">
            <w:pPr>
              <w:spacing w:after="0" w:line="240" w:lineRule="auto"/>
              <w:jc w:val="both"/>
            </w:pPr>
            <w:r>
              <w:t>Especie</w:t>
            </w:r>
          </w:p>
        </w:tc>
      </w:tr>
    </w:tbl>
    <w:p w14:paraId="7A6EA9EC" w14:textId="7D704587" w:rsidR="00F54777" w:rsidRDefault="00180429">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br/>
      </w:r>
    </w:p>
    <w:tbl>
      <w:tblPr>
        <w:tblStyle w:val="Style59"/>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
        <w:gridCol w:w="2670"/>
        <w:gridCol w:w="4766"/>
        <w:gridCol w:w="2133"/>
      </w:tblGrid>
      <w:tr w:rsidR="00180429" w14:paraId="1E651AAC" w14:textId="77777777" w:rsidTr="00F62F3A">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035FA356" w14:textId="77777777" w:rsidR="00180429" w:rsidRDefault="00180429" w:rsidP="00B0360E">
            <w:pPr>
              <w:spacing w:after="0" w:line="240" w:lineRule="auto"/>
              <w:rPr>
                <w:b/>
                <w:sz w:val="24"/>
                <w:szCs w:val="24"/>
              </w:rPr>
            </w:pPr>
            <w:r>
              <w:rPr>
                <w:b/>
                <w:sz w:val="24"/>
                <w:szCs w:val="24"/>
              </w:rPr>
              <w:t>Nombre Relación</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09CF5F" w14:textId="5B916742" w:rsidR="00180429" w:rsidRDefault="001F2185" w:rsidP="00B0360E">
            <w:pPr>
              <w:spacing w:after="0" w:line="240" w:lineRule="auto"/>
              <w:jc w:val="center"/>
              <w:rPr>
                <w:b/>
                <w:sz w:val="24"/>
                <w:szCs w:val="24"/>
              </w:rPr>
            </w:pPr>
            <w:proofErr w:type="spellStart"/>
            <w:r>
              <w:rPr>
                <w:b/>
                <w:sz w:val="24"/>
                <w:szCs w:val="24"/>
              </w:rPr>
              <w:t>visita_itinerario</w:t>
            </w:r>
            <w:proofErr w:type="spellEnd"/>
          </w:p>
        </w:tc>
      </w:tr>
      <w:tr w:rsidR="00180429" w14:paraId="35ECCC09" w14:textId="77777777" w:rsidTr="00F62F3A">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27BD03F0" w14:textId="77777777" w:rsidR="00180429" w:rsidRDefault="00180429" w:rsidP="00B0360E">
            <w:pPr>
              <w:spacing w:after="0" w:line="240" w:lineRule="auto"/>
              <w:rPr>
                <w:b/>
              </w:rPr>
            </w:pPr>
            <w:r>
              <w:rPr>
                <w:b/>
              </w:rPr>
              <w:t>Tablas relacionadas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4CE4A8" w14:textId="3F2FBFC2" w:rsidR="00180429" w:rsidRPr="002607E9" w:rsidRDefault="00914B41" w:rsidP="00B0360E">
            <w:pPr>
              <w:spacing w:after="0" w:line="240" w:lineRule="auto"/>
              <w:jc w:val="center"/>
              <w:rPr>
                <w:bCs/>
                <w:sz w:val="24"/>
                <w:szCs w:val="24"/>
              </w:rPr>
            </w:pPr>
            <w:r>
              <w:rPr>
                <w:bCs/>
                <w:sz w:val="24"/>
                <w:szCs w:val="24"/>
              </w:rPr>
              <w:t>Itinerario y Visita</w:t>
            </w:r>
          </w:p>
        </w:tc>
      </w:tr>
      <w:tr w:rsidR="00180429" w14:paraId="3B92B1CF" w14:textId="77777777" w:rsidTr="00F62F3A">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585C484A" w14:textId="77777777" w:rsidR="00180429" w:rsidRDefault="00180429" w:rsidP="00B0360E">
            <w:pPr>
              <w:spacing w:after="0" w:line="240" w:lineRule="auto"/>
              <w:rPr>
                <w:b/>
              </w:rPr>
            </w:pPr>
            <w:r>
              <w:rPr>
                <w:b/>
              </w:rPr>
              <w:t>Tipos de relación entre tablas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4E229C" w14:textId="77777777" w:rsidR="00180429" w:rsidRPr="00001CD1" w:rsidRDefault="00180429" w:rsidP="00B0360E">
            <w:pPr>
              <w:spacing w:after="0" w:line="240" w:lineRule="auto"/>
              <w:jc w:val="center"/>
              <w:rPr>
                <w:bCs/>
                <w:sz w:val="24"/>
                <w:szCs w:val="24"/>
              </w:rPr>
            </w:pPr>
            <w:r w:rsidRPr="00001CD1">
              <w:rPr>
                <w:bCs/>
                <w:sz w:val="24"/>
                <w:szCs w:val="24"/>
              </w:rPr>
              <w:t>(N:M)</w:t>
            </w:r>
          </w:p>
        </w:tc>
      </w:tr>
      <w:tr w:rsidR="00180429" w14:paraId="7159D6B3" w14:textId="77777777" w:rsidTr="00F62F3A">
        <w:tc>
          <w:tcPr>
            <w:tcW w:w="25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05BC24B3" w14:textId="77777777" w:rsidR="00180429" w:rsidRDefault="00180429" w:rsidP="00B0360E">
            <w:pPr>
              <w:spacing w:after="0" w:line="240" w:lineRule="auto"/>
              <w:jc w:val="center"/>
              <w:rPr>
                <w:b/>
                <w:sz w:val="24"/>
                <w:szCs w:val="24"/>
              </w:rPr>
            </w:pPr>
            <w:r>
              <w:rPr>
                <w:b/>
                <w:sz w:val="24"/>
                <w:szCs w:val="24"/>
              </w:rPr>
              <w:t>#</w:t>
            </w:r>
          </w:p>
        </w:tc>
        <w:tc>
          <w:tcPr>
            <w:tcW w:w="267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1DD899FB" w14:textId="77777777" w:rsidR="00180429" w:rsidRDefault="00180429" w:rsidP="00B0360E">
            <w:pPr>
              <w:spacing w:after="0" w:line="240" w:lineRule="auto"/>
              <w:jc w:val="center"/>
              <w:rPr>
                <w:b/>
                <w:sz w:val="24"/>
                <w:szCs w:val="24"/>
              </w:rPr>
            </w:pPr>
            <w:r>
              <w:rPr>
                <w:b/>
                <w:sz w:val="24"/>
                <w:szCs w:val="24"/>
              </w:rPr>
              <w:t>Atributo</w:t>
            </w:r>
          </w:p>
        </w:tc>
        <w:tc>
          <w:tcPr>
            <w:tcW w:w="476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1997F971" w14:textId="77777777" w:rsidR="00180429" w:rsidRDefault="00180429" w:rsidP="00B0360E">
            <w:pPr>
              <w:spacing w:after="0" w:line="240" w:lineRule="auto"/>
              <w:jc w:val="center"/>
              <w:rPr>
                <w:b/>
                <w:sz w:val="24"/>
                <w:szCs w:val="24"/>
              </w:rPr>
            </w:pPr>
            <w:r>
              <w:rPr>
                <w:b/>
                <w:sz w:val="24"/>
                <w:szCs w:val="24"/>
              </w:rPr>
              <w:t>Descripción</w:t>
            </w:r>
          </w:p>
        </w:tc>
        <w:tc>
          <w:tcPr>
            <w:tcW w:w="2133"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764933EC" w14:textId="77777777" w:rsidR="00180429" w:rsidRDefault="00180429" w:rsidP="00B0360E">
            <w:pPr>
              <w:spacing w:after="0" w:line="240" w:lineRule="auto"/>
              <w:jc w:val="center"/>
              <w:rPr>
                <w:b/>
                <w:sz w:val="24"/>
                <w:szCs w:val="24"/>
              </w:rPr>
            </w:pPr>
            <w:r>
              <w:rPr>
                <w:b/>
                <w:sz w:val="24"/>
                <w:szCs w:val="24"/>
              </w:rPr>
              <w:t>Tabla</w:t>
            </w:r>
          </w:p>
        </w:tc>
      </w:tr>
      <w:tr w:rsidR="00180429" w14:paraId="2ADCA68B" w14:textId="77777777" w:rsidTr="00F62F3A">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E7582" w14:textId="77777777" w:rsidR="00180429" w:rsidRDefault="00180429" w:rsidP="00B0360E">
            <w:pPr>
              <w:spacing w:after="0" w:line="240" w:lineRule="auto"/>
              <w:jc w:val="both"/>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EC608" w14:textId="2780E902" w:rsidR="00180429" w:rsidRDefault="00180429" w:rsidP="00B0360E">
            <w:pPr>
              <w:spacing w:after="0" w:line="240" w:lineRule="auto"/>
              <w:jc w:val="both"/>
            </w:pPr>
            <w:proofErr w:type="spellStart"/>
            <w:r>
              <w:t>id_</w:t>
            </w:r>
            <w:r w:rsidR="00003D1F">
              <w:t>visita</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FF786" w14:textId="4A4BC412" w:rsidR="00180429" w:rsidRDefault="00180429" w:rsidP="00B0360E">
            <w:pPr>
              <w:spacing w:after="0" w:line="240" w:lineRule="auto"/>
              <w:jc w:val="both"/>
            </w:pPr>
            <w:r>
              <w:t>Id de la e</w:t>
            </w:r>
            <w:r w:rsidR="0047232B">
              <w:t>ntidad Visita</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7A89E" w14:textId="73D4B308" w:rsidR="00180429" w:rsidRDefault="002858CC" w:rsidP="00B0360E">
            <w:pPr>
              <w:spacing w:after="0" w:line="240" w:lineRule="auto"/>
              <w:jc w:val="both"/>
            </w:pPr>
            <w:r>
              <w:t>Visita</w:t>
            </w:r>
          </w:p>
        </w:tc>
      </w:tr>
      <w:tr w:rsidR="00180429" w14:paraId="3B3D26E6" w14:textId="77777777" w:rsidTr="00F62F3A">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EDE0C2" w14:textId="77777777" w:rsidR="00180429" w:rsidRDefault="00180429" w:rsidP="00B0360E">
            <w:pPr>
              <w:spacing w:after="0" w:line="240" w:lineRule="auto"/>
              <w:jc w:val="both"/>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D47081" w14:textId="79806C32" w:rsidR="00180429" w:rsidRDefault="00003D1F" w:rsidP="00B0360E">
            <w:pPr>
              <w:spacing w:after="0" w:line="240" w:lineRule="auto"/>
              <w:jc w:val="both"/>
            </w:pPr>
            <w:proofErr w:type="spellStart"/>
            <w:r>
              <w:t>c</w:t>
            </w:r>
            <w:r w:rsidR="00EF3529">
              <w:t>od_itinerario</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CF2C8" w14:textId="1B7D9D96" w:rsidR="00180429" w:rsidRDefault="00D054A1" w:rsidP="00B0360E">
            <w:pPr>
              <w:spacing w:after="0" w:line="240" w:lineRule="auto"/>
              <w:jc w:val="both"/>
            </w:pPr>
            <w:r>
              <w:t>Código</w:t>
            </w:r>
            <w:r w:rsidR="0047232B">
              <w:t xml:space="preserve"> de la entidad Itinerario</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2ACE68" w14:textId="4BF6F5A5" w:rsidR="00180429" w:rsidRDefault="00301CDE" w:rsidP="00B0360E">
            <w:pPr>
              <w:spacing w:after="0" w:line="240" w:lineRule="auto"/>
              <w:jc w:val="both"/>
            </w:pPr>
            <w:r>
              <w:t>Itinerario</w:t>
            </w:r>
          </w:p>
        </w:tc>
      </w:tr>
    </w:tbl>
    <w:p w14:paraId="3F60E5E0" w14:textId="77777777" w:rsidR="00180429" w:rsidRDefault="00180429">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p>
    <w:p w14:paraId="547B0C80" w14:textId="77777777" w:rsidR="00301CDE" w:rsidRDefault="00301CDE">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p>
    <w:p w14:paraId="69C495FA" w14:textId="77777777" w:rsidR="006F3E8D" w:rsidRDefault="006F3E8D">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p>
    <w:tbl>
      <w:tblPr>
        <w:tblStyle w:val="Style59"/>
        <w:tblW w:w="98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
        <w:gridCol w:w="2670"/>
        <w:gridCol w:w="4766"/>
        <w:gridCol w:w="2133"/>
      </w:tblGrid>
      <w:tr w:rsidR="00301CDE" w14:paraId="4494FF23" w14:textId="77777777" w:rsidTr="00F62F3A">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478B8222" w14:textId="77777777" w:rsidR="00301CDE" w:rsidRDefault="00301CDE" w:rsidP="00B0360E">
            <w:pPr>
              <w:spacing w:after="0" w:line="240" w:lineRule="auto"/>
              <w:rPr>
                <w:b/>
                <w:sz w:val="24"/>
                <w:szCs w:val="24"/>
              </w:rPr>
            </w:pPr>
            <w:r>
              <w:rPr>
                <w:b/>
                <w:sz w:val="24"/>
                <w:szCs w:val="24"/>
              </w:rPr>
              <w:t>Nombre Relación</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0C2FDD" w14:textId="41AF6A5D" w:rsidR="00301CDE" w:rsidRDefault="00D155E4" w:rsidP="00B0360E">
            <w:pPr>
              <w:spacing w:after="0" w:line="240" w:lineRule="auto"/>
              <w:jc w:val="center"/>
              <w:rPr>
                <w:b/>
                <w:sz w:val="24"/>
                <w:szCs w:val="24"/>
              </w:rPr>
            </w:pPr>
            <w:proofErr w:type="spellStart"/>
            <w:r>
              <w:rPr>
                <w:b/>
                <w:sz w:val="24"/>
                <w:szCs w:val="24"/>
              </w:rPr>
              <w:t>usuario</w:t>
            </w:r>
            <w:r w:rsidR="00784846">
              <w:rPr>
                <w:b/>
                <w:sz w:val="24"/>
                <w:szCs w:val="24"/>
              </w:rPr>
              <w:t>_visita</w:t>
            </w:r>
            <w:proofErr w:type="spellEnd"/>
          </w:p>
        </w:tc>
      </w:tr>
      <w:tr w:rsidR="00301CDE" w14:paraId="397552C9" w14:textId="77777777" w:rsidTr="00F62F3A">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230CB0FE" w14:textId="77777777" w:rsidR="00301CDE" w:rsidRDefault="00301CDE" w:rsidP="00B0360E">
            <w:pPr>
              <w:spacing w:after="0" w:line="240" w:lineRule="auto"/>
              <w:rPr>
                <w:b/>
              </w:rPr>
            </w:pPr>
            <w:r>
              <w:rPr>
                <w:b/>
              </w:rPr>
              <w:t>Tablas relacionadas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EEBA7E" w14:textId="20A6993B" w:rsidR="00301CDE" w:rsidRPr="002607E9" w:rsidRDefault="00784846" w:rsidP="00B0360E">
            <w:pPr>
              <w:spacing w:after="0" w:line="240" w:lineRule="auto"/>
              <w:jc w:val="center"/>
              <w:rPr>
                <w:bCs/>
                <w:sz w:val="24"/>
                <w:szCs w:val="24"/>
              </w:rPr>
            </w:pPr>
            <w:r>
              <w:rPr>
                <w:bCs/>
                <w:sz w:val="24"/>
                <w:szCs w:val="24"/>
              </w:rPr>
              <w:t xml:space="preserve">Usuario </w:t>
            </w:r>
            <w:r w:rsidR="00BB5975">
              <w:rPr>
                <w:bCs/>
                <w:sz w:val="24"/>
                <w:szCs w:val="24"/>
              </w:rPr>
              <w:t>y Visita</w:t>
            </w:r>
          </w:p>
        </w:tc>
      </w:tr>
      <w:tr w:rsidR="00301CDE" w14:paraId="521305A8" w14:textId="77777777" w:rsidTr="00F62F3A">
        <w:trPr>
          <w:trHeight w:val="240"/>
        </w:trPr>
        <w:tc>
          <w:tcPr>
            <w:tcW w:w="2926" w:type="dxa"/>
            <w:gridSpan w:val="2"/>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64F5A8C8" w14:textId="77777777" w:rsidR="00301CDE" w:rsidRDefault="00301CDE" w:rsidP="00B0360E">
            <w:pPr>
              <w:spacing w:after="0" w:line="240" w:lineRule="auto"/>
              <w:rPr>
                <w:b/>
              </w:rPr>
            </w:pPr>
            <w:r>
              <w:rPr>
                <w:b/>
              </w:rPr>
              <w:t>Tipos de relación entre tablas</w:t>
            </w:r>
          </w:p>
        </w:tc>
        <w:tc>
          <w:tcPr>
            <w:tcW w:w="689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58F099" w14:textId="77777777" w:rsidR="00301CDE" w:rsidRPr="00001CD1" w:rsidRDefault="00301CDE" w:rsidP="00B0360E">
            <w:pPr>
              <w:spacing w:after="0" w:line="240" w:lineRule="auto"/>
              <w:jc w:val="center"/>
              <w:rPr>
                <w:bCs/>
                <w:sz w:val="24"/>
                <w:szCs w:val="24"/>
              </w:rPr>
            </w:pPr>
            <w:r w:rsidRPr="00001CD1">
              <w:rPr>
                <w:bCs/>
                <w:sz w:val="24"/>
                <w:szCs w:val="24"/>
              </w:rPr>
              <w:t>(N:M)</w:t>
            </w:r>
          </w:p>
        </w:tc>
      </w:tr>
      <w:tr w:rsidR="00301CDE" w14:paraId="19EBFC37" w14:textId="77777777" w:rsidTr="00F62F3A">
        <w:tc>
          <w:tcPr>
            <w:tcW w:w="25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3ECCE356" w14:textId="77777777" w:rsidR="00301CDE" w:rsidRDefault="00301CDE" w:rsidP="00B0360E">
            <w:pPr>
              <w:spacing w:after="0" w:line="240" w:lineRule="auto"/>
              <w:jc w:val="center"/>
              <w:rPr>
                <w:b/>
                <w:sz w:val="24"/>
                <w:szCs w:val="24"/>
              </w:rPr>
            </w:pPr>
            <w:r>
              <w:rPr>
                <w:b/>
                <w:sz w:val="24"/>
                <w:szCs w:val="24"/>
              </w:rPr>
              <w:t>#</w:t>
            </w:r>
          </w:p>
        </w:tc>
        <w:tc>
          <w:tcPr>
            <w:tcW w:w="267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553A23E5" w14:textId="77777777" w:rsidR="00301CDE" w:rsidRDefault="00301CDE" w:rsidP="00B0360E">
            <w:pPr>
              <w:spacing w:after="0" w:line="240" w:lineRule="auto"/>
              <w:jc w:val="center"/>
              <w:rPr>
                <w:b/>
                <w:sz w:val="24"/>
                <w:szCs w:val="24"/>
              </w:rPr>
            </w:pPr>
            <w:r>
              <w:rPr>
                <w:b/>
                <w:sz w:val="24"/>
                <w:szCs w:val="24"/>
              </w:rPr>
              <w:t>Atributo</w:t>
            </w:r>
          </w:p>
        </w:tc>
        <w:tc>
          <w:tcPr>
            <w:tcW w:w="4766"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327FF73C" w14:textId="77777777" w:rsidR="00301CDE" w:rsidRDefault="00301CDE" w:rsidP="00B0360E">
            <w:pPr>
              <w:spacing w:after="0" w:line="240" w:lineRule="auto"/>
              <w:jc w:val="center"/>
              <w:rPr>
                <w:b/>
                <w:sz w:val="24"/>
                <w:szCs w:val="24"/>
              </w:rPr>
            </w:pPr>
            <w:r>
              <w:rPr>
                <w:b/>
                <w:sz w:val="24"/>
                <w:szCs w:val="24"/>
              </w:rPr>
              <w:t>Descripción</w:t>
            </w:r>
          </w:p>
        </w:tc>
        <w:tc>
          <w:tcPr>
            <w:tcW w:w="2133"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tcPr>
          <w:p w14:paraId="723C99FA" w14:textId="77777777" w:rsidR="00301CDE" w:rsidRDefault="00301CDE" w:rsidP="00B0360E">
            <w:pPr>
              <w:spacing w:after="0" w:line="240" w:lineRule="auto"/>
              <w:jc w:val="center"/>
              <w:rPr>
                <w:b/>
                <w:sz w:val="24"/>
                <w:szCs w:val="24"/>
              </w:rPr>
            </w:pPr>
            <w:r>
              <w:rPr>
                <w:b/>
                <w:sz w:val="24"/>
                <w:szCs w:val="24"/>
              </w:rPr>
              <w:t>Tabla</w:t>
            </w:r>
          </w:p>
        </w:tc>
      </w:tr>
      <w:tr w:rsidR="00301CDE" w14:paraId="3B82594D" w14:textId="77777777" w:rsidTr="00F62F3A">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378F25" w14:textId="77777777" w:rsidR="00301CDE" w:rsidRDefault="00301CDE" w:rsidP="00B0360E">
            <w:pPr>
              <w:spacing w:after="0" w:line="240" w:lineRule="auto"/>
              <w:jc w:val="both"/>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B24A8" w14:textId="58BAE483" w:rsidR="00301CDE" w:rsidRDefault="00301CDE" w:rsidP="00B0360E">
            <w:pPr>
              <w:spacing w:after="0" w:line="240" w:lineRule="auto"/>
              <w:jc w:val="both"/>
            </w:pPr>
            <w:proofErr w:type="spellStart"/>
            <w:r>
              <w:t>id_</w:t>
            </w:r>
            <w:r w:rsidR="00BB5975">
              <w:t>usuario</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3A0CEF" w14:textId="7045D2EE" w:rsidR="00301CDE" w:rsidRDefault="00301CDE" w:rsidP="00B0360E">
            <w:pPr>
              <w:spacing w:after="0" w:line="240" w:lineRule="auto"/>
              <w:jc w:val="both"/>
            </w:pPr>
            <w:r>
              <w:t xml:space="preserve">Id de la entidad </w:t>
            </w:r>
            <w:r w:rsidR="005E3581">
              <w:t>Usuario</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0F06BD" w14:textId="17066AD5" w:rsidR="00301CDE" w:rsidRDefault="003A40D1" w:rsidP="00B0360E">
            <w:pPr>
              <w:spacing w:after="0" w:line="240" w:lineRule="auto"/>
              <w:jc w:val="both"/>
            </w:pPr>
            <w:r>
              <w:t>Usuario</w:t>
            </w:r>
          </w:p>
        </w:tc>
      </w:tr>
      <w:tr w:rsidR="00301CDE" w14:paraId="2C1B8F01" w14:textId="77777777" w:rsidTr="00F62F3A">
        <w:tc>
          <w:tcPr>
            <w:tcW w:w="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8B43F" w14:textId="77777777" w:rsidR="00301CDE" w:rsidRDefault="00301CDE" w:rsidP="00B0360E">
            <w:pPr>
              <w:spacing w:after="0" w:line="240" w:lineRule="auto"/>
              <w:jc w:val="both"/>
            </w:pPr>
          </w:p>
        </w:tc>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77D1F" w14:textId="0B4A0E5B" w:rsidR="00301CDE" w:rsidRDefault="003A40D1" w:rsidP="00B0360E">
            <w:pPr>
              <w:spacing w:after="0" w:line="240" w:lineRule="auto"/>
              <w:jc w:val="both"/>
            </w:pPr>
            <w:proofErr w:type="spellStart"/>
            <w:r>
              <w:t>id_visita</w:t>
            </w:r>
            <w:proofErr w:type="spellEnd"/>
          </w:p>
        </w:tc>
        <w:tc>
          <w:tcPr>
            <w:tcW w:w="4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7FCDB" w14:textId="64E8C9C3" w:rsidR="00301CDE" w:rsidRDefault="003A40D1" w:rsidP="00B0360E">
            <w:pPr>
              <w:spacing w:after="0" w:line="240" w:lineRule="auto"/>
              <w:jc w:val="both"/>
            </w:pPr>
            <w:r>
              <w:t>Id de la entidad Visita</w:t>
            </w:r>
          </w:p>
        </w:tc>
        <w:tc>
          <w:tcPr>
            <w:tcW w:w="21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C3B4B" w14:textId="3B223261" w:rsidR="00301CDE" w:rsidRDefault="00D81E09" w:rsidP="00B0360E">
            <w:pPr>
              <w:spacing w:after="0" w:line="240" w:lineRule="auto"/>
              <w:jc w:val="both"/>
            </w:pPr>
            <w:r>
              <w:t>Visita</w:t>
            </w:r>
          </w:p>
        </w:tc>
      </w:tr>
    </w:tbl>
    <w:p w14:paraId="5B4D8245" w14:textId="77777777" w:rsidR="00301CDE" w:rsidRDefault="00301CDE">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p>
    <w:p w14:paraId="14DBD017" w14:textId="77777777" w:rsidR="00064972" w:rsidRDefault="0006497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p>
    <w:p w14:paraId="258F0AE1" w14:textId="77777777" w:rsidR="00F62F3A" w:rsidRDefault="00F62F3A">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4"/>
          <w:szCs w:val="24"/>
        </w:rPr>
      </w:pPr>
    </w:p>
    <w:p w14:paraId="6382BE9B" w14:textId="77777777" w:rsidR="00C00273" w:rsidRDefault="00C0027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4"/>
          <w:szCs w:val="24"/>
        </w:rPr>
      </w:pPr>
    </w:p>
    <w:p w14:paraId="3C7D50B1" w14:textId="77777777" w:rsidR="00C00273" w:rsidRDefault="00C0027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4"/>
          <w:szCs w:val="24"/>
        </w:rPr>
      </w:pPr>
    </w:p>
    <w:p w14:paraId="032805D9" w14:textId="77777777" w:rsidR="00C00273" w:rsidRDefault="00C0027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4"/>
          <w:szCs w:val="24"/>
        </w:rPr>
      </w:pPr>
    </w:p>
    <w:p w14:paraId="734EBDB9" w14:textId="77777777" w:rsidR="00C00273" w:rsidRDefault="00C0027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4"/>
          <w:szCs w:val="24"/>
        </w:rPr>
      </w:pPr>
    </w:p>
    <w:p w14:paraId="2F5D830D" w14:textId="77777777" w:rsidR="00C00273" w:rsidRDefault="00C0027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4"/>
          <w:szCs w:val="24"/>
        </w:rPr>
      </w:pPr>
    </w:p>
    <w:p w14:paraId="175DCEF7" w14:textId="77777777" w:rsidR="00C00273" w:rsidRDefault="00C0027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4"/>
          <w:szCs w:val="24"/>
        </w:rPr>
      </w:pPr>
    </w:p>
    <w:p w14:paraId="0279B00F" w14:textId="31795926"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4"/>
          <w:szCs w:val="24"/>
        </w:rPr>
      </w:pPr>
      <w:r>
        <w:rPr>
          <w:b/>
          <w:sz w:val="24"/>
          <w:szCs w:val="24"/>
        </w:rPr>
        <w:t>Ítem 6: Modelo Conceptual</w:t>
      </w:r>
    </w:p>
    <w:p w14:paraId="1163E387" w14:textId="77777777" w:rsidR="00F54777" w:rsidRDefault="003C26E5">
      <w:pPr>
        <w:widowControl w:val="0"/>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rPr>
      </w:pPr>
      <w:r>
        <w:rPr>
          <w:b/>
          <w:sz w:val="24"/>
          <w:szCs w:val="24"/>
        </w:rPr>
        <w:t>Leer cuidadosamente el enunciado se entrega con este informe</w:t>
      </w:r>
    </w:p>
    <w:p w14:paraId="401C6EBD" w14:textId="77777777" w:rsidR="00F54777" w:rsidRDefault="003C26E5">
      <w:pPr>
        <w:widowControl w:val="0"/>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r>
        <w:rPr>
          <w:b/>
          <w:sz w:val="24"/>
          <w:szCs w:val="24"/>
        </w:rPr>
        <w:t xml:space="preserve">Elaborar Modelo Conceptual </w:t>
      </w:r>
    </w:p>
    <w:p w14:paraId="1DD11816" w14:textId="77777777" w:rsidR="00F54777" w:rsidRDefault="003C26E5">
      <w:pPr>
        <w:widowControl w:val="0"/>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r>
        <w:rPr>
          <w:b/>
          <w:sz w:val="24"/>
          <w:szCs w:val="24"/>
        </w:rPr>
        <w:t>Debe utilizar obligatoriamente un Diagrama de Entidad-Relación de Chen</w:t>
      </w:r>
    </w:p>
    <w:p w14:paraId="7995CC25" w14:textId="77777777" w:rsidR="00F54777" w:rsidRDefault="003C26E5">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proofErr w:type="spellStart"/>
      <w:r>
        <w:rPr>
          <w:b/>
          <w:sz w:val="24"/>
          <w:szCs w:val="24"/>
        </w:rPr>
        <w:t>Tips</w:t>
      </w:r>
      <w:proofErr w:type="spellEnd"/>
    </w:p>
    <w:p w14:paraId="02C5A493" w14:textId="77777777" w:rsidR="00F54777" w:rsidRDefault="003C26E5">
      <w:pPr>
        <w:numPr>
          <w:ilvl w:val="1"/>
          <w:numId w:val="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t xml:space="preserve">Elaborar diseño de modelo relacional. </w:t>
      </w:r>
    </w:p>
    <w:p w14:paraId="73475C10" w14:textId="77777777" w:rsidR="00F54777" w:rsidRDefault="003C26E5">
      <w:pPr>
        <w:numPr>
          <w:ilvl w:val="1"/>
          <w:numId w:val="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t>Utilizar el modelo de Chen.  Debe respetar los símbolos que se utilizan para realizar este diagrama al igual que la nomenclatura de las cardinalidades</w:t>
      </w:r>
    </w:p>
    <w:p w14:paraId="13A3C8A7" w14:textId="77777777" w:rsidR="00F54777" w:rsidRDefault="003C26E5">
      <w:pPr>
        <w:numPr>
          <w:ilvl w:val="1"/>
          <w:numId w:val="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t>Entidades en singular</w:t>
      </w:r>
    </w:p>
    <w:p w14:paraId="0D557C5F" w14:textId="77777777" w:rsidR="00F54777" w:rsidRDefault="003C26E5">
      <w:pPr>
        <w:numPr>
          <w:ilvl w:val="1"/>
          <w:numId w:val="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t>Relaciones con el verbo en tercera persona</w:t>
      </w:r>
    </w:p>
    <w:p w14:paraId="239109DA" w14:textId="77777777" w:rsidR="00F54777" w:rsidRDefault="003C26E5">
      <w:pPr>
        <w:numPr>
          <w:ilvl w:val="1"/>
          <w:numId w:val="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t>Cardinalidades</w:t>
      </w:r>
    </w:p>
    <w:p w14:paraId="3AEA5DE2"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u w:val="single"/>
        </w:rPr>
      </w:pPr>
    </w:p>
    <w:p w14:paraId="50B8F947" w14:textId="77777777" w:rsidR="00212BE4" w:rsidRDefault="00212BE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u w:val="single"/>
        </w:rPr>
      </w:pPr>
    </w:p>
    <w:p w14:paraId="26604D21" w14:textId="71DFB9ED" w:rsidR="00212BE4" w:rsidRPr="00B45256" w:rsidRDefault="00D336BA">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b/>
          <w:bCs/>
          <w:sz w:val="24"/>
          <w:szCs w:val="24"/>
        </w:rPr>
      </w:pPr>
      <w:r>
        <w:rPr>
          <w:u w:val="single"/>
        </w:rPr>
        <w:br/>
      </w:r>
      <w:r w:rsidRPr="006F3A88">
        <w:rPr>
          <w:rFonts w:ascii="Times New Roman" w:hAnsi="Times New Roman" w:cs="Times New Roman"/>
          <w:sz w:val="24"/>
          <w:szCs w:val="24"/>
        </w:rPr>
        <w:br/>
      </w:r>
      <w:r w:rsidR="006F3A88" w:rsidRPr="00B45256">
        <w:rPr>
          <w:rFonts w:ascii="Times New Roman" w:hAnsi="Times New Roman" w:cs="Times New Roman"/>
          <w:b/>
          <w:bCs/>
          <w:sz w:val="24"/>
          <w:szCs w:val="24"/>
        </w:rPr>
        <w:t>Enlace a</w:t>
      </w:r>
      <w:r w:rsidRPr="00B45256">
        <w:rPr>
          <w:rFonts w:ascii="Times New Roman" w:hAnsi="Times New Roman" w:cs="Times New Roman"/>
          <w:b/>
          <w:bCs/>
          <w:sz w:val="24"/>
          <w:szCs w:val="24"/>
        </w:rPr>
        <w:t xml:space="preserve"> </w:t>
      </w:r>
      <w:r w:rsidR="006F3A88" w:rsidRPr="00B45256">
        <w:rPr>
          <w:rFonts w:ascii="Times New Roman" w:hAnsi="Times New Roman" w:cs="Times New Roman"/>
          <w:b/>
          <w:bCs/>
          <w:sz w:val="24"/>
          <w:szCs w:val="24"/>
        </w:rPr>
        <w:t xml:space="preserve">diagrama en Drive </w:t>
      </w:r>
    </w:p>
    <w:p w14:paraId="410FD823" w14:textId="77777777" w:rsidR="00212BE4" w:rsidRDefault="00212BE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u w:val="single"/>
        </w:rPr>
      </w:pPr>
    </w:p>
    <w:p w14:paraId="11191EA8" w14:textId="77777777" w:rsidR="00212BE4" w:rsidRDefault="00212BE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u w:val="single"/>
        </w:rPr>
      </w:pPr>
    </w:p>
    <w:p w14:paraId="0186CD2D" w14:textId="77777777" w:rsidR="00472F3D" w:rsidRPr="00472F3D" w:rsidRDefault="00472F3D">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hAnsi="Times New Roman" w:cs="Times New Roman"/>
          <w:sz w:val="24"/>
          <w:szCs w:val="24"/>
          <w:u w:val="single"/>
        </w:rPr>
        <w:sectPr w:rsidR="00472F3D" w:rsidRPr="00472F3D" w:rsidSect="00472F3D">
          <w:headerReference w:type="default" r:id="rId26"/>
          <w:pgSz w:w="11906" w:h="16838"/>
          <w:pgMar w:top="681" w:right="849" w:bottom="567" w:left="1134" w:header="426" w:footer="708" w:gutter="0"/>
          <w:pgNumType w:start="1"/>
          <w:cols w:space="720"/>
        </w:sectPr>
      </w:pPr>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HYPERLINK "</w:instrText>
      </w:r>
      <w:r w:rsidRPr="00472F3D">
        <w:rPr>
          <w:rFonts w:ascii="Times New Roman" w:hAnsi="Times New Roman" w:cs="Times New Roman"/>
          <w:sz w:val="24"/>
          <w:szCs w:val="24"/>
          <w:u w:val="single"/>
        </w:rPr>
        <w:instrText>https://drive.google.com/file/d/1zQqvmUQVkS1p03oMXpWXsrvLboNv-3C8/view?usp=sharing</w:instrText>
      </w:r>
      <w:r w:rsidRPr="00472F3D">
        <w:rPr>
          <w:rFonts w:ascii="Times New Roman" w:hAnsi="Times New Roman" w:cs="Times New Roman"/>
          <w:sz w:val="24"/>
          <w:szCs w:val="24"/>
          <w:u w:val="single"/>
        </w:rPr>
        <w:br/>
      </w:r>
      <w:r w:rsidRPr="00472F3D">
        <w:rPr>
          <w:rFonts w:ascii="Times New Roman" w:hAnsi="Times New Roman" w:cs="Times New Roman"/>
          <w:sz w:val="24"/>
          <w:szCs w:val="24"/>
          <w:u w:val="single"/>
        </w:rPr>
        <w:br/>
      </w:r>
      <w:r w:rsidRPr="00472F3D">
        <w:rPr>
          <w:rFonts w:ascii="Times New Roman" w:hAnsi="Times New Roman" w:cs="Times New Roman"/>
          <w:sz w:val="24"/>
          <w:szCs w:val="24"/>
          <w:u w:val="single"/>
        </w:rPr>
        <w:br/>
      </w:r>
    </w:p>
    <w:p w14:paraId="2B79F2B1" w14:textId="77777777" w:rsidR="00472F3D" w:rsidRPr="0082090D" w:rsidRDefault="00472F3D">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Style w:val="Hipervnculo"/>
          <w:rFonts w:ascii="Times New Roman" w:hAnsi="Times New Roman" w:cs="Times New Roman"/>
          <w:sz w:val="24"/>
          <w:szCs w:val="24"/>
        </w:rPr>
        <w:sectPr w:rsidR="00472F3D" w:rsidRPr="0082090D" w:rsidSect="00472F3D">
          <w:headerReference w:type="default" r:id="rId27"/>
          <w:pgSz w:w="11906" w:h="16838"/>
          <w:pgMar w:top="681" w:right="849" w:bottom="567" w:left="1134" w:header="426" w:footer="708" w:gutter="0"/>
          <w:pgNumType w:start="1"/>
          <w:cols w:space="720"/>
        </w:sectPr>
      </w:pPr>
      <w:r>
        <w:rPr>
          <w:rFonts w:ascii="Times New Roman" w:hAnsi="Times New Roman" w:cs="Times New Roman"/>
          <w:sz w:val="24"/>
          <w:szCs w:val="24"/>
          <w:u w:val="single"/>
        </w:rPr>
        <w:instrText>"</w:instrText>
      </w:r>
      <w:r>
        <w:rPr>
          <w:rFonts w:ascii="Times New Roman" w:hAnsi="Times New Roman" w:cs="Times New Roman"/>
          <w:sz w:val="24"/>
          <w:szCs w:val="24"/>
          <w:u w:val="single"/>
        </w:rPr>
      </w:r>
      <w:r>
        <w:rPr>
          <w:rFonts w:ascii="Times New Roman" w:hAnsi="Times New Roman" w:cs="Times New Roman"/>
          <w:sz w:val="24"/>
          <w:szCs w:val="24"/>
          <w:u w:val="single"/>
        </w:rPr>
        <w:fldChar w:fldCharType="separate"/>
      </w:r>
      <w:r w:rsidRPr="0082090D">
        <w:rPr>
          <w:rStyle w:val="Hipervnculo"/>
          <w:rFonts w:ascii="Times New Roman" w:hAnsi="Times New Roman" w:cs="Times New Roman"/>
          <w:sz w:val="24"/>
          <w:szCs w:val="24"/>
        </w:rPr>
        <w:t>https://drive.google.com/file/d/1zQqvmUQVkS1p03oMXpWXsrvLboNv-3C8/view?usp=sharing</w:t>
      </w:r>
      <w:r w:rsidRPr="0082090D">
        <w:rPr>
          <w:rStyle w:val="Hipervnculo"/>
          <w:rFonts w:ascii="Times New Roman" w:hAnsi="Times New Roman" w:cs="Times New Roman"/>
          <w:sz w:val="24"/>
          <w:szCs w:val="24"/>
        </w:rPr>
        <w:br/>
      </w:r>
      <w:r w:rsidRPr="0082090D">
        <w:rPr>
          <w:rStyle w:val="Hipervnculo"/>
          <w:rFonts w:ascii="Times New Roman" w:hAnsi="Times New Roman" w:cs="Times New Roman"/>
          <w:sz w:val="24"/>
          <w:szCs w:val="24"/>
        </w:rPr>
        <w:br/>
      </w:r>
      <w:r w:rsidRPr="0082090D">
        <w:rPr>
          <w:rStyle w:val="Hipervnculo"/>
          <w:rFonts w:ascii="Times New Roman" w:hAnsi="Times New Roman" w:cs="Times New Roman"/>
          <w:sz w:val="24"/>
          <w:szCs w:val="24"/>
        </w:rPr>
        <w:br/>
      </w:r>
    </w:p>
    <w:p w14:paraId="7059B54A" w14:textId="006044C0" w:rsidR="00F54777" w:rsidRDefault="00472F3D">
      <w:p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000000"/>
          <w:sz w:val="24"/>
          <w:szCs w:val="24"/>
        </w:rPr>
      </w:pPr>
      <w:r>
        <w:rPr>
          <w:rFonts w:ascii="Times New Roman" w:hAnsi="Times New Roman" w:cs="Times New Roman"/>
          <w:sz w:val="24"/>
          <w:szCs w:val="24"/>
          <w:u w:val="single"/>
        </w:rPr>
        <w:lastRenderedPageBreak/>
        <w:fldChar w:fldCharType="end"/>
      </w:r>
    </w:p>
    <w:p w14:paraId="0F7BFF2D" w14:textId="77777777" w:rsidR="00EE6CD4"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sz w:val="24"/>
          <w:szCs w:val="24"/>
        </w:rPr>
        <w:t xml:space="preserve">Ítem 6: </w:t>
      </w:r>
      <w:r>
        <w:rPr>
          <w:b/>
          <w:color w:val="000000"/>
          <w:sz w:val="24"/>
          <w:szCs w:val="24"/>
        </w:rPr>
        <w:t>Modelo Conceptual  - Diagrama E-</w:t>
      </w:r>
      <w:r>
        <w:rPr>
          <w:b/>
          <w:sz w:val="24"/>
          <w:szCs w:val="24"/>
        </w:rPr>
        <w:t>R (Chen)</w:t>
      </w:r>
    </w:p>
    <w:p w14:paraId="472DF082" w14:textId="77777777" w:rsidR="00EE6CD4" w:rsidRDefault="00EE6C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p>
    <w:p w14:paraId="3C8CC50E" w14:textId="22F90B29" w:rsidR="00F54777" w:rsidRDefault="00EE6C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sz w:val="24"/>
          <w:szCs w:val="24"/>
        </w:rPr>
        <w:br/>
      </w:r>
    </w:p>
    <w:p w14:paraId="697EE772" w14:textId="6830721D" w:rsidR="00EE6CD4" w:rsidRDefault="00EE6CD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0000"/>
          <w:sz w:val="24"/>
          <w:szCs w:val="24"/>
        </w:rPr>
      </w:pPr>
      <w:r>
        <w:rPr>
          <w:b/>
          <w:noProof/>
          <w:color w:val="000000"/>
          <w:sz w:val="24"/>
          <w:szCs w:val="24"/>
        </w:rPr>
        <w:drawing>
          <wp:inline distT="0" distB="0" distL="0" distR="0" wp14:anchorId="2596AB23" wp14:editId="48708DCB">
            <wp:extent cx="8817609" cy="5191125"/>
            <wp:effectExtent l="0" t="0" r="3175" b="0"/>
            <wp:docPr id="1070808946"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08946" name="Imagen 1" descr="Diagrama, Esquemático&#10;&#10;El contenido generado por IA puede ser incorrec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835741" cy="5201800"/>
                    </a:xfrm>
                    <a:prstGeom prst="rect">
                      <a:avLst/>
                    </a:prstGeom>
                  </pic:spPr>
                </pic:pic>
              </a:graphicData>
            </a:graphic>
          </wp:inline>
        </w:drawing>
      </w:r>
    </w:p>
    <w:p w14:paraId="47B83323" w14:textId="3C7203C6" w:rsidR="00F54777" w:rsidRDefault="00F54777">
      <w:pPr>
        <w:rPr>
          <w:b/>
          <w:color w:val="000000"/>
          <w:sz w:val="24"/>
          <w:szCs w:val="24"/>
        </w:rPr>
        <w:sectPr w:rsidR="00F54777">
          <w:headerReference w:type="default" r:id="rId29"/>
          <w:pgSz w:w="16838" w:h="11906" w:orient="landscape"/>
          <w:pgMar w:top="1134" w:right="681" w:bottom="849" w:left="567" w:header="426" w:footer="708" w:gutter="0"/>
          <w:pgNumType w:start="1"/>
          <w:cols w:space="720"/>
        </w:sectPr>
      </w:pPr>
    </w:p>
    <w:p w14:paraId="66806A71" w14:textId="77777777" w:rsidR="00985991" w:rsidRDefault="00985991">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5DA2B6BD"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41892A32" w14:textId="77777777" w:rsidR="00985991" w:rsidRDefault="00985991">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5AB3DEE6" w14:textId="678056A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r>
        <w:rPr>
          <w:b/>
          <w:sz w:val="24"/>
          <w:szCs w:val="24"/>
          <w:highlight w:val="white"/>
        </w:rPr>
        <w:t xml:space="preserve">Ítem 7: Análisis de los resultados </w:t>
      </w:r>
    </w:p>
    <w:p w14:paraId="417AF226" w14:textId="77777777" w:rsidR="00F54777" w:rsidRDefault="003C26E5">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r>
        <w:rPr>
          <w:sz w:val="24"/>
          <w:szCs w:val="24"/>
          <w:highlight w:val="white"/>
        </w:rPr>
        <w:t xml:space="preserve">Análisis de resultados de las actividades realizadas </w:t>
      </w:r>
    </w:p>
    <w:p w14:paraId="6E7E2841" w14:textId="77777777" w:rsidR="00EB0887" w:rsidRDefault="00EB0887" w:rsidP="00EB088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p>
    <w:p w14:paraId="13A387CB" w14:textId="5CC8D1EB" w:rsidR="00320F2F" w:rsidRPr="00320F2F" w:rsidRDefault="00320F2F" w:rsidP="00320F2F">
      <w:pPr>
        <w:spacing w:after="0" w:line="240" w:lineRule="auto"/>
        <w:rPr>
          <w:rFonts w:ascii="Times New Roman" w:eastAsia="Times New Roman" w:hAnsi="Times New Roman" w:cs="Times New Roman"/>
          <w:sz w:val="24"/>
          <w:szCs w:val="24"/>
          <w:lang w:val="es-ES" w:eastAsia="es-ES"/>
        </w:rPr>
      </w:pPr>
    </w:p>
    <w:p w14:paraId="039D2A4D"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b/>
          <w:bCs/>
          <w:sz w:val="24"/>
          <w:szCs w:val="24"/>
          <w:lang w:val="es-ES" w:eastAsia="es-ES"/>
        </w:rPr>
        <w:t>1. Realizar las citas de los diferentes modelos</w:t>
      </w:r>
    </w:p>
    <w:p w14:paraId="3F6C7E40"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sz w:val="24"/>
          <w:szCs w:val="24"/>
          <w:lang w:val="es-ES" w:eastAsia="es-ES"/>
        </w:rPr>
        <w:t>Esta actividad me resultó muy interesante, ya que me permitió comprender que existen diferentes notaciones para diagramar una base de datos Entidad-Relación.</w:t>
      </w:r>
    </w:p>
    <w:p w14:paraId="40343285" w14:textId="1F2A1E35" w:rsidR="00320F2F" w:rsidRPr="00320F2F" w:rsidRDefault="00320F2F" w:rsidP="00320F2F">
      <w:pPr>
        <w:spacing w:after="0" w:line="240" w:lineRule="auto"/>
        <w:rPr>
          <w:rFonts w:ascii="Times New Roman" w:eastAsia="Times New Roman" w:hAnsi="Times New Roman" w:cs="Times New Roman"/>
          <w:sz w:val="24"/>
          <w:szCs w:val="24"/>
          <w:lang w:val="es-ES" w:eastAsia="es-ES"/>
        </w:rPr>
      </w:pPr>
    </w:p>
    <w:p w14:paraId="2D82E6EB"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b/>
          <w:bCs/>
          <w:sz w:val="24"/>
          <w:szCs w:val="24"/>
          <w:lang w:val="es-ES" w:eastAsia="es-ES"/>
        </w:rPr>
        <w:t>2. Estudiar el enunciado del problema</w:t>
      </w:r>
    </w:p>
    <w:p w14:paraId="11E18D9B"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sz w:val="24"/>
          <w:szCs w:val="24"/>
          <w:lang w:val="es-ES" w:eastAsia="es-ES"/>
        </w:rPr>
        <w:t>Esta parte es fundamental para entender las necesidades del usuario (en este caso, un zoológico). En este proceso es clave leer y comprender cada detalle del enunciado.</w:t>
      </w:r>
    </w:p>
    <w:p w14:paraId="15022AAF" w14:textId="2DD59811" w:rsidR="00320F2F" w:rsidRPr="00320F2F" w:rsidRDefault="00320F2F" w:rsidP="00320F2F">
      <w:pPr>
        <w:spacing w:after="0" w:line="240" w:lineRule="auto"/>
        <w:rPr>
          <w:rFonts w:ascii="Times New Roman" w:eastAsia="Times New Roman" w:hAnsi="Times New Roman" w:cs="Times New Roman"/>
          <w:sz w:val="24"/>
          <w:szCs w:val="24"/>
          <w:lang w:val="es-ES" w:eastAsia="es-ES"/>
        </w:rPr>
      </w:pPr>
    </w:p>
    <w:p w14:paraId="0F2C37F8"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b/>
          <w:bCs/>
          <w:sz w:val="24"/>
          <w:szCs w:val="24"/>
          <w:lang w:val="es-ES" w:eastAsia="es-ES"/>
        </w:rPr>
        <w:t>3. Identificación de entidades y elaboración de una lista de entidades</w:t>
      </w:r>
    </w:p>
    <w:p w14:paraId="2E6BE802"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sz w:val="24"/>
          <w:szCs w:val="24"/>
          <w:lang w:val="es-ES" w:eastAsia="es-ES"/>
        </w:rPr>
        <w:t>Esta actividad es esencial, ya que las entidades son quienes almacenarán la información en la base de datos.</w:t>
      </w:r>
    </w:p>
    <w:p w14:paraId="7CB05011" w14:textId="7637A295" w:rsidR="00320F2F" w:rsidRPr="00320F2F" w:rsidRDefault="00320F2F" w:rsidP="00320F2F">
      <w:pPr>
        <w:spacing w:after="0" w:line="240" w:lineRule="auto"/>
        <w:rPr>
          <w:rFonts w:ascii="Times New Roman" w:eastAsia="Times New Roman" w:hAnsi="Times New Roman" w:cs="Times New Roman"/>
          <w:sz w:val="24"/>
          <w:szCs w:val="24"/>
          <w:lang w:val="es-ES" w:eastAsia="es-ES"/>
        </w:rPr>
      </w:pPr>
    </w:p>
    <w:p w14:paraId="12FC96FD"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b/>
          <w:bCs/>
          <w:sz w:val="24"/>
          <w:szCs w:val="24"/>
          <w:lang w:val="es-ES" w:eastAsia="es-ES"/>
        </w:rPr>
        <w:t>4. Agregar cuatro (4) entidades nuevas</w:t>
      </w:r>
    </w:p>
    <w:p w14:paraId="7F39104B"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sz w:val="24"/>
          <w:szCs w:val="24"/>
          <w:lang w:val="es-ES" w:eastAsia="es-ES"/>
        </w:rPr>
        <w:t>Esta actividad permite poner en práctica nuestra imaginación. Muchas veces, los enunciados o la información proporcionada por el usuario no están completos, y es ahí donde el especialista debe tomar decisiones y agregar nuevas entidades, realizando un trabajo minucioso para lograr un modelo óptimo.</w:t>
      </w:r>
    </w:p>
    <w:p w14:paraId="4B3309C7" w14:textId="4F65293C" w:rsidR="00320F2F" w:rsidRPr="00320F2F" w:rsidRDefault="00320F2F" w:rsidP="00320F2F">
      <w:pPr>
        <w:spacing w:after="0" w:line="240" w:lineRule="auto"/>
        <w:rPr>
          <w:rFonts w:ascii="Times New Roman" w:eastAsia="Times New Roman" w:hAnsi="Times New Roman" w:cs="Times New Roman"/>
          <w:sz w:val="24"/>
          <w:szCs w:val="24"/>
          <w:lang w:val="es-ES" w:eastAsia="es-ES"/>
        </w:rPr>
      </w:pPr>
    </w:p>
    <w:p w14:paraId="000AECF1"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b/>
          <w:bCs/>
          <w:sz w:val="24"/>
          <w:szCs w:val="24"/>
          <w:lang w:val="es-ES" w:eastAsia="es-ES"/>
        </w:rPr>
        <w:t>5. Identificar atributos por cada entidad</w:t>
      </w:r>
    </w:p>
    <w:p w14:paraId="3E307E44"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sz w:val="24"/>
          <w:szCs w:val="24"/>
          <w:lang w:val="es-ES" w:eastAsia="es-ES"/>
        </w:rPr>
        <w:t>Esta actividad es muy importante, ya que define la información que vamos a almacenar en cada entidad.</w:t>
      </w:r>
    </w:p>
    <w:p w14:paraId="6568D0B1" w14:textId="76EBCD6B" w:rsidR="00320F2F" w:rsidRPr="00320F2F" w:rsidRDefault="00320F2F" w:rsidP="00320F2F">
      <w:pPr>
        <w:spacing w:after="0" w:line="240" w:lineRule="auto"/>
        <w:rPr>
          <w:rFonts w:ascii="Times New Roman" w:eastAsia="Times New Roman" w:hAnsi="Times New Roman" w:cs="Times New Roman"/>
          <w:sz w:val="24"/>
          <w:szCs w:val="24"/>
          <w:lang w:val="es-ES" w:eastAsia="es-ES"/>
        </w:rPr>
      </w:pPr>
    </w:p>
    <w:p w14:paraId="011B038D"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b/>
          <w:bCs/>
          <w:sz w:val="24"/>
          <w:szCs w:val="24"/>
          <w:lang w:val="es-ES" w:eastAsia="es-ES"/>
        </w:rPr>
        <w:t>6. Determinar el atributo identificador de cada entidad (Llave primaria)</w:t>
      </w:r>
    </w:p>
    <w:p w14:paraId="0463E542"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sz w:val="24"/>
          <w:szCs w:val="24"/>
          <w:lang w:val="es-ES" w:eastAsia="es-ES"/>
        </w:rPr>
        <w:t>Aquí es clave asignar a cada entidad un atributo único que identifique cada registro (tupla) de manera inequívoca.</w:t>
      </w:r>
    </w:p>
    <w:p w14:paraId="075ECED3" w14:textId="4F346DEB" w:rsidR="00320F2F" w:rsidRPr="00320F2F" w:rsidRDefault="00320F2F" w:rsidP="00320F2F">
      <w:pPr>
        <w:spacing w:after="0" w:line="240" w:lineRule="auto"/>
        <w:rPr>
          <w:rFonts w:ascii="Times New Roman" w:eastAsia="Times New Roman" w:hAnsi="Times New Roman" w:cs="Times New Roman"/>
          <w:sz w:val="24"/>
          <w:szCs w:val="24"/>
          <w:lang w:val="es-ES" w:eastAsia="es-ES"/>
        </w:rPr>
      </w:pPr>
    </w:p>
    <w:p w14:paraId="554C2FF2" w14:textId="77777777" w:rsidR="008B5371" w:rsidRDefault="008B5371" w:rsidP="00320F2F">
      <w:pPr>
        <w:spacing w:before="100" w:beforeAutospacing="1" w:after="100" w:afterAutospacing="1" w:line="240" w:lineRule="auto"/>
        <w:rPr>
          <w:rFonts w:ascii="Times New Roman" w:eastAsia="Times New Roman" w:hAnsi="Times New Roman" w:cs="Times New Roman"/>
          <w:b/>
          <w:bCs/>
          <w:sz w:val="24"/>
          <w:szCs w:val="24"/>
          <w:lang w:val="es-ES" w:eastAsia="es-ES"/>
        </w:rPr>
      </w:pPr>
    </w:p>
    <w:p w14:paraId="0DFE775C" w14:textId="77777777" w:rsidR="008B5371" w:rsidRDefault="008B5371" w:rsidP="00320F2F">
      <w:pPr>
        <w:spacing w:before="100" w:beforeAutospacing="1" w:after="100" w:afterAutospacing="1" w:line="240" w:lineRule="auto"/>
        <w:rPr>
          <w:rFonts w:ascii="Times New Roman" w:eastAsia="Times New Roman" w:hAnsi="Times New Roman" w:cs="Times New Roman"/>
          <w:b/>
          <w:bCs/>
          <w:sz w:val="24"/>
          <w:szCs w:val="24"/>
          <w:lang w:val="es-ES" w:eastAsia="es-ES"/>
        </w:rPr>
      </w:pPr>
    </w:p>
    <w:p w14:paraId="5B313C51" w14:textId="66D82B35"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b/>
          <w:bCs/>
          <w:sz w:val="24"/>
          <w:szCs w:val="24"/>
          <w:lang w:val="es-ES" w:eastAsia="es-ES"/>
        </w:rPr>
        <w:t>7. Determinar el atributo identificador de cada relación (Llave foránea)</w:t>
      </w:r>
    </w:p>
    <w:p w14:paraId="0AE3CAD3"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sz w:val="24"/>
          <w:szCs w:val="24"/>
          <w:lang w:val="es-ES" w:eastAsia="es-ES"/>
        </w:rPr>
        <w:t>Esta actividad no la pude realizar, ya que todas las relaciones entre dos entidades se modelaron mediante entidades de asociación.</w:t>
      </w:r>
    </w:p>
    <w:p w14:paraId="5FE8ACB5" w14:textId="73BBCAF7" w:rsidR="00320F2F" w:rsidRPr="00320F2F" w:rsidRDefault="00320F2F" w:rsidP="00320F2F">
      <w:pPr>
        <w:spacing w:after="0" w:line="240" w:lineRule="auto"/>
        <w:rPr>
          <w:rFonts w:ascii="Times New Roman" w:eastAsia="Times New Roman" w:hAnsi="Times New Roman" w:cs="Times New Roman"/>
          <w:sz w:val="24"/>
          <w:szCs w:val="24"/>
          <w:lang w:val="es-ES" w:eastAsia="es-ES"/>
        </w:rPr>
      </w:pPr>
    </w:p>
    <w:p w14:paraId="7C369476"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b/>
          <w:bCs/>
          <w:sz w:val="24"/>
          <w:szCs w:val="24"/>
          <w:lang w:val="es-ES" w:eastAsia="es-ES"/>
        </w:rPr>
        <w:t>8. Identificación de relaciones y elaboración de la lista de relaciones</w:t>
      </w:r>
    </w:p>
    <w:p w14:paraId="54EA649B"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sz w:val="24"/>
          <w:szCs w:val="24"/>
          <w:lang w:val="es-ES" w:eastAsia="es-ES"/>
        </w:rPr>
        <w:t>Poder identificar cómo se relacionan las entidades nos permite establecer las cardinalidades que van a tener dichas relaciones.</w:t>
      </w:r>
    </w:p>
    <w:p w14:paraId="3F228452" w14:textId="066660C4" w:rsidR="00320F2F" w:rsidRPr="00320F2F" w:rsidRDefault="00320F2F" w:rsidP="00320F2F">
      <w:pPr>
        <w:spacing w:after="0" w:line="240" w:lineRule="auto"/>
        <w:rPr>
          <w:rFonts w:ascii="Times New Roman" w:eastAsia="Times New Roman" w:hAnsi="Times New Roman" w:cs="Times New Roman"/>
          <w:sz w:val="24"/>
          <w:szCs w:val="24"/>
          <w:lang w:val="es-ES" w:eastAsia="es-ES"/>
        </w:rPr>
      </w:pPr>
    </w:p>
    <w:p w14:paraId="2A3B1ADA"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b/>
          <w:bCs/>
          <w:sz w:val="24"/>
          <w:szCs w:val="24"/>
          <w:lang w:val="es-ES" w:eastAsia="es-ES"/>
        </w:rPr>
        <w:t>9. Determinar atributos de las relaciones</w:t>
      </w:r>
    </w:p>
    <w:p w14:paraId="3881E79A"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sz w:val="24"/>
          <w:szCs w:val="24"/>
          <w:lang w:val="es-ES" w:eastAsia="es-ES"/>
        </w:rPr>
        <w:t>En esta actividad, los atributos más importantes son las llaves primarias de las entidades que estamos relacionando. Además, pueden existir otros atributos propios de las entidades de asociación.</w:t>
      </w:r>
    </w:p>
    <w:p w14:paraId="6A9EC095" w14:textId="209AFC92" w:rsidR="00320F2F" w:rsidRPr="00320F2F" w:rsidRDefault="00320F2F" w:rsidP="00320F2F">
      <w:pPr>
        <w:spacing w:after="0" w:line="240" w:lineRule="auto"/>
        <w:rPr>
          <w:rFonts w:ascii="Times New Roman" w:eastAsia="Times New Roman" w:hAnsi="Times New Roman" w:cs="Times New Roman"/>
          <w:sz w:val="24"/>
          <w:szCs w:val="24"/>
          <w:lang w:val="es-ES" w:eastAsia="es-ES"/>
        </w:rPr>
      </w:pPr>
    </w:p>
    <w:p w14:paraId="674EF276"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b/>
          <w:bCs/>
          <w:sz w:val="24"/>
          <w:szCs w:val="24"/>
          <w:lang w:val="es-ES" w:eastAsia="es-ES"/>
        </w:rPr>
        <w:t>10. Señalar la cardinalidad</w:t>
      </w:r>
    </w:p>
    <w:p w14:paraId="5AB88D01"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sz w:val="24"/>
          <w:szCs w:val="24"/>
          <w:lang w:val="es-ES" w:eastAsia="es-ES"/>
        </w:rPr>
        <w:t>Actividad clave para entender el tipo de relación que tienen las entidades. Estas pueden ser: (N:M), (1:N), o (1:1).</w:t>
      </w:r>
    </w:p>
    <w:p w14:paraId="75064E08" w14:textId="74D83DCF" w:rsidR="00320F2F" w:rsidRPr="00320F2F" w:rsidRDefault="00320F2F" w:rsidP="00320F2F">
      <w:pPr>
        <w:spacing w:after="0" w:line="240" w:lineRule="auto"/>
        <w:rPr>
          <w:rFonts w:ascii="Times New Roman" w:eastAsia="Times New Roman" w:hAnsi="Times New Roman" w:cs="Times New Roman"/>
          <w:sz w:val="24"/>
          <w:szCs w:val="24"/>
          <w:lang w:val="es-ES" w:eastAsia="es-ES"/>
        </w:rPr>
      </w:pPr>
    </w:p>
    <w:p w14:paraId="0DEC6D9D"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b/>
          <w:bCs/>
          <w:sz w:val="24"/>
          <w:szCs w:val="24"/>
          <w:lang w:val="es-ES" w:eastAsia="es-ES"/>
        </w:rPr>
        <w:t>11. Aplicar el modelo Entidad-Relación de Chen para representar el modelo conceptual</w:t>
      </w:r>
    </w:p>
    <w:p w14:paraId="4235D84E" w14:textId="77777777" w:rsidR="00320F2F" w:rsidRPr="00320F2F" w:rsidRDefault="00320F2F" w:rsidP="00320F2F">
      <w:pPr>
        <w:spacing w:before="100" w:beforeAutospacing="1" w:after="100" w:afterAutospacing="1" w:line="240" w:lineRule="auto"/>
        <w:rPr>
          <w:rFonts w:ascii="Times New Roman" w:eastAsia="Times New Roman" w:hAnsi="Times New Roman" w:cs="Times New Roman"/>
          <w:sz w:val="24"/>
          <w:szCs w:val="24"/>
          <w:lang w:val="es-ES" w:eastAsia="es-ES"/>
        </w:rPr>
      </w:pPr>
      <w:r w:rsidRPr="00320F2F">
        <w:rPr>
          <w:rFonts w:ascii="Times New Roman" w:eastAsia="Times New Roman" w:hAnsi="Times New Roman" w:cs="Times New Roman"/>
          <w:sz w:val="24"/>
          <w:szCs w:val="24"/>
          <w:lang w:val="es-ES" w:eastAsia="es-ES"/>
        </w:rPr>
        <w:t>En esta actividad pude visualizar todos los elementos trabajados anteriormente: las entidades, los atributos y las relaciones. La notación de Chen me resultó muy práctica y fácil de entender.</w:t>
      </w:r>
    </w:p>
    <w:p w14:paraId="447BA1DA" w14:textId="77777777" w:rsidR="00950C39" w:rsidRDefault="00950C39" w:rsidP="00950C39">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783ED783" w14:textId="77777777" w:rsidR="0028368E" w:rsidRDefault="0028368E" w:rsidP="0028368E">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p>
    <w:p w14:paraId="6E2067D3"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r>
        <w:rPr>
          <w:b/>
          <w:sz w:val="24"/>
          <w:szCs w:val="24"/>
          <w:highlight w:val="white"/>
        </w:rPr>
        <w:t>Ítem 8: Conclusiones individuales</w:t>
      </w:r>
    </w:p>
    <w:p w14:paraId="6C3C0A60" w14:textId="77777777" w:rsidR="00F54777" w:rsidRDefault="003C26E5">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r>
        <w:rPr>
          <w:sz w:val="24"/>
          <w:szCs w:val="24"/>
          <w:highlight w:val="white"/>
        </w:rPr>
        <w:t>Conclusiones individuales</w:t>
      </w:r>
    </w:p>
    <w:p w14:paraId="56670779" w14:textId="77777777" w:rsidR="00F54777" w:rsidRDefault="003C26E5">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r>
        <w:rPr>
          <w:sz w:val="24"/>
          <w:szCs w:val="24"/>
          <w:highlight w:val="white"/>
        </w:rPr>
        <w:t>Cada participante debe identificar y elaborar sus conclusiones individuales en este apartado</w:t>
      </w:r>
    </w:p>
    <w:p w14:paraId="34BF3418" w14:textId="77777777" w:rsidR="00EB0887" w:rsidRDefault="00EB0887" w:rsidP="00EB088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p>
    <w:p w14:paraId="3F6EEA6D" w14:textId="77777777" w:rsidR="00EB0887" w:rsidRDefault="00EB0887" w:rsidP="00EB088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p>
    <w:p w14:paraId="5F3938E9" w14:textId="77777777" w:rsidR="00EB0887" w:rsidRDefault="00EB0887" w:rsidP="00EB0887">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hAnsi="Times New Roman" w:cs="Times New Roman"/>
          <w:sz w:val="24"/>
          <w:szCs w:val="24"/>
          <w:highlight w:val="white"/>
          <w:lang w:val="es-ES"/>
        </w:rPr>
      </w:pPr>
      <w:r w:rsidRPr="00E00A57">
        <w:rPr>
          <w:rFonts w:ascii="Times New Roman" w:hAnsi="Times New Roman" w:cs="Times New Roman"/>
          <w:sz w:val="24"/>
          <w:szCs w:val="24"/>
          <w:highlight w:val="white"/>
          <w:lang w:val="es-ES"/>
        </w:rPr>
        <w:t>Esta actividad práctica ha sido una valiosa oportunidad para consolidar los conocimientos adquiridos en nuestras clases. Ahora comprendo que el proceso de implementación de una base de datos relacional representa un desafío que requiere una base sólida desde sus primeras etapas, comenzando por el dominio de sus distintos modelos.</w:t>
      </w:r>
    </w:p>
    <w:p w14:paraId="31493BA8" w14:textId="77777777" w:rsidR="00EB0887" w:rsidRDefault="00EB0887" w:rsidP="00EB0887">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hAnsi="Times New Roman" w:cs="Times New Roman"/>
          <w:sz w:val="24"/>
          <w:szCs w:val="24"/>
          <w:highlight w:val="white"/>
          <w:lang w:val="es-ES"/>
        </w:rPr>
      </w:pPr>
    </w:p>
    <w:p w14:paraId="61825CEB" w14:textId="77777777" w:rsidR="00EB0887" w:rsidRPr="00E00A57" w:rsidRDefault="00EB0887" w:rsidP="00EB0887">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hAnsi="Times New Roman" w:cs="Times New Roman"/>
          <w:sz w:val="24"/>
          <w:szCs w:val="24"/>
          <w:highlight w:val="white"/>
          <w:lang w:val="es-ES"/>
        </w:rPr>
      </w:pPr>
    </w:p>
    <w:p w14:paraId="613388BF" w14:textId="77777777" w:rsidR="00EB0887" w:rsidRPr="00E00A57" w:rsidRDefault="00EB0887" w:rsidP="00EB0887">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hAnsi="Times New Roman" w:cs="Times New Roman"/>
          <w:sz w:val="24"/>
          <w:szCs w:val="24"/>
          <w:highlight w:val="white"/>
          <w:lang w:val="es-ES"/>
        </w:rPr>
      </w:pPr>
      <w:r w:rsidRPr="00E00A57">
        <w:rPr>
          <w:rFonts w:ascii="Times New Roman" w:hAnsi="Times New Roman" w:cs="Times New Roman"/>
          <w:sz w:val="24"/>
          <w:szCs w:val="24"/>
          <w:highlight w:val="white"/>
          <w:lang w:val="es-ES"/>
        </w:rPr>
        <w:t>En esta primera fase, el modelo conceptual se presenta como el verdadero pilar para diseñar una base de datos eficiente. Es en esta etapa donde traducimos las necesidades del usuario en un diagrama abstracto y claro, compuesto por entidades, atributos y relaciones. Existen distintas notaciones para este tipo de modelado, y aunque cada una tiene su propia forma de representación, todas comparten el mismo propósito: modelar una base de datos de forma clara y comprensible.</w:t>
      </w:r>
    </w:p>
    <w:p w14:paraId="0E5EA053" w14:textId="77777777" w:rsidR="00EB0887" w:rsidRDefault="00EB0887" w:rsidP="00EB088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p>
    <w:p w14:paraId="49969DE0"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p>
    <w:p w14:paraId="323369F3"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r>
        <w:rPr>
          <w:b/>
          <w:sz w:val="24"/>
          <w:szCs w:val="24"/>
          <w:highlight w:val="white"/>
        </w:rPr>
        <w:t>Ítem 9: Calidad del Informe</w:t>
      </w:r>
    </w:p>
    <w:p w14:paraId="7974655E" w14:textId="77777777" w:rsidR="00F54777" w:rsidRDefault="003C26E5">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r>
        <w:rPr>
          <w:sz w:val="24"/>
          <w:szCs w:val="24"/>
          <w:highlight w:val="white"/>
        </w:rPr>
        <w:t>Deben presentar un informe (esta plantilla) con todos los elementos de calidad, tales como: redacción, ortografía, colocación de las imágenes, no romper las tablas de manera que no se pueda entender el contenido, etc.</w:t>
      </w:r>
    </w:p>
    <w:p w14:paraId="0161BC0A"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p>
    <w:p w14:paraId="1D778CE6"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r>
        <w:rPr>
          <w:b/>
          <w:sz w:val="24"/>
          <w:szCs w:val="24"/>
          <w:highlight w:val="white"/>
        </w:rPr>
        <w:t>Ítem 10: Video de Sustentación</w:t>
      </w:r>
    </w:p>
    <w:p w14:paraId="0E650F0D" w14:textId="77777777" w:rsidR="00F54777" w:rsidRPr="00D041BD" w:rsidRDefault="003C26E5">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4"/>
          <w:szCs w:val="24"/>
          <w:highlight w:val="white"/>
        </w:rPr>
      </w:pPr>
      <w:r>
        <w:rPr>
          <w:sz w:val="20"/>
          <w:szCs w:val="20"/>
          <w:highlight w:val="white"/>
        </w:rPr>
        <w:t xml:space="preserve">Presenta un video de todas las actividades realizadas. El vídeo debe tener una duración mínima de 10 minutos y máxima de 15 minutos. Se demuestra el trabajo colaborativo. (Estudiante que no aparece en el video, no tiene calificación en este ítem). </w:t>
      </w:r>
      <w:r>
        <w:rPr>
          <w:b/>
          <w:color w:val="FF0000"/>
          <w:sz w:val="20"/>
          <w:szCs w:val="20"/>
          <w:highlight w:val="white"/>
        </w:rPr>
        <w:t>Atención</w:t>
      </w:r>
      <w:r>
        <w:rPr>
          <w:sz w:val="20"/>
          <w:szCs w:val="20"/>
          <w:highlight w:val="white"/>
        </w:rPr>
        <w:t>: Buena calidad y buen sonido.</w:t>
      </w:r>
    </w:p>
    <w:p w14:paraId="08CDF794" w14:textId="77777777" w:rsidR="00D041BD" w:rsidRDefault="00D041BD" w:rsidP="00D041BD">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0"/>
          <w:szCs w:val="20"/>
          <w:highlight w:val="white"/>
        </w:rPr>
      </w:pPr>
    </w:p>
    <w:p w14:paraId="6673459B" w14:textId="77777777" w:rsidR="00D041BD" w:rsidRDefault="00D041BD" w:rsidP="00D041BD">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0"/>
          <w:szCs w:val="20"/>
          <w:highlight w:val="white"/>
        </w:rPr>
      </w:pPr>
    </w:p>
    <w:p w14:paraId="5C6BFCDD" w14:textId="0CD8553B" w:rsidR="00D041BD" w:rsidRDefault="000C023D" w:rsidP="00D041BD">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4"/>
          <w:szCs w:val="24"/>
        </w:rPr>
      </w:pPr>
      <w:proofErr w:type="gramStart"/>
      <w:r>
        <w:rPr>
          <w:sz w:val="24"/>
          <w:szCs w:val="24"/>
        </w:rPr>
        <w:t>Link</w:t>
      </w:r>
      <w:proofErr w:type="gramEnd"/>
      <w:r>
        <w:rPr>
          <w:sz w:val="24"/>
          <w:szCs w:val="24"/>
        </w:rPr>
        <w:t xml:space="preserve"> de video:  </w:t>
      </w:r>
      <w:hyperlink r:id="rId30" w:history="1">
        <w:proofErr w:type="spellStart"/>
        <w:r w:rsidR="00D041BD">
          <w:rPr>
            <w:rStyle w:val="Hipervnculo"/>
            <w:sz w:val="24"/>
            <w:szCs w:val="24"/>
          </w:rPr>
          <w:t>VideoSustentacion</w:t>
        </w:r>
        <w:proofErr w:type="spellEnd"/>
      </w:hyperlink>
    </w:p>
    <w:p w14:paraId="0851C631" w14:textId="77777777" w:rsidR="000C023D" w:rsidRDefault="000C023D" w:rsidP="00D041BD">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4"/>
          <w:szCs w:val="24"/>
          <w:highlight w:val="white"/>
        </w:rPr>
      </w:pPr>
    </w:p>
    <w:p w14:paraId="55FF2D3E"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3977789B"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r>
        <w:rPr>
          <w:b/>
          <w:sz w:val="24"/>
          <w:szCs w:val="24"/>
          <w:highlight w:val="white"/>
        </w:rPr>
        <w:t xml:space="preserve">Ítem 11: Repositorio Git </w:t>
      </w:r>
      <w:proofErr w:type="spellStart"/>
      <w:r>
        <w:rPr>
          <w:b/>
          <w:sz w:val="24"/>
          <w:szCs w:val="24"/>
          <w:highlight w:val="white"/>
        </w:rPr>
        <w:t>Labo</w:t>
      </w:r>
      <w:proofErr w:type="spellEnd"/>
      <w:r>
        <w:rPr>
          <w:b/>
          <w:sz w:val="24"/>
          <w:szCs w:val="24"/>
          <w:highlight w:val="white"/>
        </w:rPr>
        <w:t xml:space="preserve"> GitHub</w:t>
      </w:r>
    </w:p>
    <w:p w14:paraId="375AA2A2" w14:textId="77777777" w:rsidR="00F54777" w:rsidRDefault="003C26E5">
      <w:pPr>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r>
        <w:rPr>
          <w:sz w:val="24"/>
          <w:szCs w:val="24"/>
          <w:highlight w:val="white"/>
        </w:rPr>
        <w:t>Crear un repositorio para colocar las tareas del curso</w:t>
      </w:r>
    </w:p>
    <w:p w14:paraId="2B1DEFE7" w14:textId="77777777" w:rsidR="00F54777" w:rsidRDefault="003C26E5">
      <w:pPr>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r>
        <w:rPr>
          <w:sz w:val="24"/>
          <w:szCs w:val="24"/>
          <w:highlight w:val="white"/>
        </w:rPr>
        <w:t>Cada tarea tiene que colocarse en una carpeta que contenga todos los productos solicitados por el docente. Dado que hay cuatro tareas prácticas, habrá 4 carpetas</w:t>
      </w:r>
    </w:p>
    <w:p w14:paraId="36893C99" w14:textId="77777777" w:rsidR="00F54777" w:rsidRDefault="003C26E5">
      <w:pPr>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r>
        <w:rPr>
          <w:sz w:val="24"/>
          <w:szCs w:val="24"/>
          <w:highlight w:val="white"/>
        </w:rPr>
        <w:t xml:space="preserve">El repositorio </w:t>
      </w:r>
      <w:proofErr w:type="gramStart"/>
      <w:r>
        <w:rPr>
          <w:sz w:val="24"/>
          <w:szCs w:val="24"/>
          <w:highlight w:val="white"/>
        </w:rPr>
        <w:t>tiene que tener</w:t>
      </w:r>
      <w:proofErr w:type="gramEnd"/>
      <w:r>
        <w:rPr>
          <w:sz w:val="24"/>
          <w:szCs w:val="24"/>
          <w:highlight w:val="white"/>
        </w:rPr>
        <w:t xml:space="preserve"> la descripción, el propósito y los miembros del equipo de estudiantes. </w:t>
      </w:r>
    </w:p>
    <w:p w14:paraId="49E67E97" w14:textId="77777777" w:rsidR="00F54777" w:rsidRDefault="003C26E5">
      <w:pPr>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highlight w:val="white"/>
        </w:rPr>
      </w:pPr>
      <w:r>
        <w:rPr>
          <w:sz w:val="24"/>
          <w:szCs w:val="24"/>
          <w:highlight w:val="white"/>
        </w:rPr>
        <w:t>Recuerde colocar SOLAMENTE un enlace a cada video de sustentación. El repositorio no le permitirá colocar videos.</w:t>
      </w:r>
    </w:p>
    <w:p w14:paraId="2A934BDC"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p>
    <w:p w14:paraId="6FD20B10"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p>
    <w:p w14:paraId="67FF6457"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p>
    <w:p w14:paraId="30D2D7D0"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69F5A2E6"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6C9CF2C5"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7CC5EFBE"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092393D3"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2EA9F7AF"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2A9B84F4"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0DE839B4"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3E6FCB81"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40C1FF05"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4538B806"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7B3D45DD"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4D43E173"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1402F8C7"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3B62423C"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193FE77E"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015352AF"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78879FB9"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69115052"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26654A8C"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1E356CA9"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5B0E857B"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0FCD83EE"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09B76073"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076D97C2"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121A0E37"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718D2DB5"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62E31B93"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1D6BF264"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69742772"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0FE07996"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2749B51F"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549E3B75"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4BB93D70" w14:textId="3638E876" w:rsidR="00F54777" w:rsidRPr="00C336DB" w:rsidRDefault="004F1294"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hAnsi="Times New Roman" w:cs="Times New Roman"/>
          <w:b/>
          <w:sz w:val="24"/>
          <w:szCs w:val="24"/>
          <w:highlight w:val="white"/>
        </w:rPr>
      </w:pPr>
      <w:r w:rsidRPr="00C336DB">
        <w:rPr>
          <w:rFonts w:ascii="Times New Roman" w:hAnsi="Times New Roman" w:cs="Times New Roman"/>
          <w:b/>
          <w:sz w:val="24"/>
          <w:szCs w:val="24"/>
          <w:highlight w:val="white"/>
        </w:rPr>
        <w:t xml:space="preserve">Referencias </w:t>
      </w:r>
      <w:r w:rsidR="00C336DB" w:rsidRPr="00C336DB">
        <w:rPr>
          <w:rFonts w:ascii="Times New Roman" w:hAnsi="Times New Roman" w:cs="Times New Roman"/>
          <w:b/>
          <w:sz w:val="24"/>
          <w:szCs w:val="24"/>
          <w:highlight w:val="white"/>
        </w:rPr>
        <w:t>:</w:t>
      </w:r>
    </w:p>
    <w:p w14:paraId="7D4F90C5"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5C1CA18D"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4D8CE291" w14:textId="035840D6" w:rsidR="00C70A7B" w:rsidRPr="00FF422F" w:rsidRDefault="00C70A7B" w:rsidP="00C70A7B">
      <w:pPr>
        <w:rPr>
          <w:rFonts w:ascii="Times New Roman" w:hAnsi="Times New Roman" w:cs="Times New Roman"/>
          <w:bCs/>
          <w:sz w:val="24"/>
          <w:szCs w:val="24"/>
        </w:rPr>
      </w:pPr>
      <w:r w:rsidRPr="00FF422F">
        <w:rPr>
          <w:rFonts w:ascii="Times New Roman" w:hAnsi="Times New Roman" w:cs="Times New Roman"/>
          <w:i/>
          <w:iCs/>
          <w:sz w:val="24"/>
          <w:szCs w:val="24"/>
        </w:rPr>
        <w:t xml:space="preserve"> </w:t>
      </w:r>
      <w:proofErr w:type="spellStart"/>
      <w:r w:rsidRPr="00FF422F">
        <w:rPr>
          <w:rFonts w:ascii="Times New Roman" w:hAnsi="Times New Roman" w:cs="Times New Roman"/>
          <w:i/>
          <w:iCs/>
          <w:sz w:val="24"/>
          <w:szCs w:val="24"/>
        </w:rPr>
        <w:t>OpenAI</w:t>
      </w:r>
      <w:proofErr w:type="spellEnd"/>
      <w:r w:rsidRPr="00FF422F">
        <w:rPr>
          <w:rFonts w:ascii="Times New Roman" w:hAnsi="Times New Roman" w:cs="Times New Roman"/>
          <w:i/>
          <w:iCs/>
          <w:sz w:val="24"/>
          <w:szCs w:val="24"/>
        </w:rPr>
        <w:t>. (2024). GPT-4o (versión de mayo de 2024) [Modelo de lenguaje de gran tamaño].</w:t>
      </w:r>
      <w:hyperlink r:id="rId31" w:history="1">
        <w:r w:rsidRPr="00FF422F">
          <w:rPr>
            <w:rStyle w:val="Hipervnculo"/>
            <w:rFonts w:ascii="Times New Roman" w:hAnsi="Times New Roman" w:cs="Times New Roman"/>
            <w:i/>
            <w:iCs/>
            <w:sz w:val="24"/>
            <w:szCs w:val="24"/>
          </w:rPr>
          <w:t xml:space="preserve"> https://chat.openai.com/</w:t>
        </w:r>
      </w:hyperlink>
    </w:p>
    <w:p w14:paraId="1787BDE6"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3F7AC322"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0D94F45E"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1E76A626" w14:textId="77777777" w:rsidR="00C70A7B" w:rsidRDefault="00C70A7B" w:rsidP="004F1294">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highlight w:val="white"/>
        </w:rPr>
      </w:pPr>
    </w:p>
    <w:p w14:paraId="08FD5129"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414A6CF3"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1453DAEB"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1F721BF8"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7671B043"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180DA7D6"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33A1EE97"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6514A1EB"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5903128B"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0AD498D1"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5F3DB2A0"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1132393C"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43FC3189"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0AA06AEF"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0C4EC098"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4B6D714C"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6185A1BD"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71DABD56"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2FEF09A1"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4556A973"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6FB7D72D" w14:textId="77777777" w:rsidR="00A72A24" w:rsidRDefault="00A72A2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1C76D7BE" w14:textId="0621DA30"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highlight w:val="white"/>
        </w:rPr>
      </w:pPr>
      <w:r>
        <w:br w:type="page"/>
      </w:r>
    </w:p>
    <w:p w14:paraId="163F56A3" w14:textId="032928D9"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highlight w:val="white"/>
        </w:rPr>
      </w:pPr>
      <w:r>
        <w:rPr>
          <w:b/>
          <w:sz w:val="24"/>
          <w:szCs w:val="24"/>
          <w:highlight w:val="white"/>
        </w:rPr>
        <w:lastRenderedPageBreak/>
        <w:t>Rúbrica: Criterios de Evaluación de la Tarea</w:t>
      </w:r>
    </w:p>
    <w:tbl>
      <w:tblPr>
        <w:tblStyle w:val="Style60"/>
        <w:tblW w:w="9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15"/>
        <w:gridCol w:w="6746"/>
        <w:gridCol w:w="993"/>
        <w:gridCol w:w="1275"/>
      </w:tblGrid>
      <w:tr w:rsidR="00F54777" w14:paraId="2823F19C" w14:textId="77777777">
        <w:trPr>
          <w:trHeight w:val="20"/>
        </w:trPr>
        <w:tc>
          <w:tcPr>
            <w:tcW w:w="615"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tcPr>
          <w:p w14:paraId="16EB710D"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rPr>
            </w:pPr>
            <w:r>
              <w:rPr>
                <w:b/>
                <w:sz w:val="20"/>
                <w:szCs w:val="20"/>
              </w:rPr>
              <w:t>#</w:t>
            </w:r>
          </w:p>
        </w:tc>
        <w:tc>
          <w:tcPr>
            <w:tcW w:w="6746"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tcPr>
          <w:p w14:paraId="615CBE49"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rPr>
            </w:pPr>
            <w:r>
              <w:rPr>
                <w:b/>
                <w:sz w:val="20"/>
                <w:szCs w:val="20"/>
              </w:rPr>
              <w:t>Criterio</w:t>
            </w:r>
          </w:p>
        </w:tc>
        <w:tc>
          <w:tcPr>
            <w:tcW w:w="993"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tcPr>
          <w:p w14:paraId="3DFCEA0F"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rPr>
            </w:pPr>
            <w:r>
              <w:rPr>
                <w:b/>
                <w:sz w:val="20"/>
                <w:szCs w:val="20"/>
              </w:rPr>
              <w:t>Peso</w:t>
            </w:r>
          </w:p>
        </w:tc>
        <w:tc>
          <w:tcPr>
            <w:tcW w:w="1275"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tcPr>
          <w:p w14:paraId="2AAC1EBD"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18"/>
                <w:szCs w:val="18"/>
              </w:rPr>
            </w:pPr>
            <w:r>
              <w:rPr>
                <w:b/>
                <w:sz w:val="18"/>
                <w:szCs w:val="18"/>
              </w:rPr>
              <w:t>Calificación</w:t>
            </w:r>
          </w:p>
        </w:tc>
      </w:tr>
      <w:tr w:rsidR="00F54777" w14:paraId="6FFA5993" w14:textId="77777777">
        <w:trPr>
          <w:trHeight w:val="65"/>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F8A2F3"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highlight w:val="white"/>
              </w:rPr>
            </w:pPr>
            <w:r>
              <w:rPr>
                <w:b/>
                <w:sz w:val="20"/>
                <w:szCs w:val="20"/>
                <w:highlight w:val="white"/>
              </w:rPr>
              <w:t>1</w:t>
            </w:r>
          </w:p>
        </w:tc>
        <w:tc>
          <w:tcPr>
            <w:tcW w:w="6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FFD60"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sz w:val="20"/>
                <w:szCs w:val="20"/>
                <w:highlight w:val="white"/>
              </w:rPr>
            </w:pPr>
            <w:bookmarkStart w:id="1" w:name="_heading=h.gjdgxs" w:colFirst="0" w:colLast="0"/>
            <w:r>
              <w:rPr>
                <w:b/>
                <w:sz w:val="20"/>
                <w:szCs w:val="20"/>
                <w:highlight w:val="white"/>
              </w:rPr>
              <w:t>Ítem</w:t>
            </w:r>
            <w:r>
              <w:rPr>
                <w:b/>
                <w:color w:val="000000"/>
                <w:sz w:val="20"/>
                <w:szCs w:val="20"/>
                <w:highlight w:val="white"/>
              </w:rPr>
              <w:t xml:space="preserve"> 1</w:t>
            </w:r>
            <w:r>
              <w:rPr>
                <w:color w:val="000000"/>
                <w:sz w:val="20"/>
                <w:szCs w:val="20"/>
                <w:highlight w:val="white"/>
              </w:rPr>
              <w:t xml:space="preserve">. </w:t>
            </w:r>
            <w:r>
              <w:rPr>
                <w:sz w:val="20"/>
                <w:szCs w:val="20"/>
                <w:highlight w:val="white"/>
              </w:rPr>
              <w:t>Investigación de Modelos (</w:t>
            </w:r>
            <w:r>
              <w:rPr>
                <w:color w:val="000000"/>
                <w:sz w:val="20"/>
                <w:szCs w:val="20"/>
                <w:highlight w:val="white"/>
              </w:rPr>
              <w:t>APA)</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F80F15"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70C0"/>
                <w:sz w:val="20"/>
                <w:szCs w:val="20"/>
                <w:highlight w:val="white"/>
              </w:rPr>
            </w:pPr>
            <w:r>
              <w:rPr>
                <w:b/>
                <w:color w:val="0070C0"/>
                <w:sz w:val="20"/>
                <w:szCs w:val="20"/>
                <w:highlight w:val="white"/>
              </w:rPr>
              <w:t>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79636" w14:textId="77777777" w:rsidR="00F54777" w:rsidRDefault="00F5477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p>
        </w:tc>
      </w:tr>
      <w:tr w:rsidR="00F54777" w14:paraId="48CFC9F0" w14:textId="77777777">
        <w:trPr>
          <w:trHeight w:val="65"/>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4B52F0"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highlight w:val="white"/>
              </w:rPr>
            </w:pPr>
            <w:r>
              <w:rPr>
                <w:b/>
                <w:sz w:val="20"/>
                <w:szCs w:val="20"/>
                <w:highlight w:val="white"/>
              </w:rPr>
              <w:t>2</w:t>
            </w:r>
          </w:p>
        </w:tc>
        <w:tc>
          <w:tcPr>
            <w:tcW w:w="6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9A8D0"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sz w:val="18"/>
                <w:szCs w:val="18"/>
                <w:highlight w:val="white"/>
              </w:rPr>
            </w:pPr>
            <w:r>
              <w:rPr>
                <w:b/>
                <w:sz w:val="20"/>
                <w:szCs w:val="20"/>
                <w:highlight w:val="white"/>
              </w:rPr>
              <w:t>Ítem 2:</w:t>
            </w:r>
            <w:r>
              <w:rPr>
                <w:sz w:val="18"/>
                <w:szCs w:val="18"/>
                <w:highlight w:val="white"/>
              </w:rPr>
              <w:t xml:space="preserve"> </w:t>
            </w:r>
            <w:r>
              <w:t>Inventario de Entidades</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8E157E"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70C0"/>
                <w:sz w:val="20"/>
                <w:szCs w:val="20"/>
                <w:highlight w:val="white"/>
              </w:rPr>
            </w:pPr>
            <w:r>
              <w:rPr>
                <w:b/>
                <w:color w:val="0070C0"/>
                <w:sz w:val="20"/>
                <w:szCs w:val="20"/>
                <w:highlight w:val="white"/>
              </w:rPr>
              <w:t>10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B6C20" w14:textId="77777777" w:rsidR="00F54777" w:rsidRDefault="00F5477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p>
        </w:tc>
      </w:tr>
      <w:tr w:rsidR="00F54777" w14:paraId="17D7038E" w14:textId="77777777">
        <w:trPr>
          <w:trHeight w:val="65"/>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82CC82"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highlight w:val="white"/>
              </w:rPr>
            </w:pPr>
            <w:r>
              <w:rPr>
                <w:b/>
                <w:sz w:val="20"/>
                <w:szCs w:val="20"/>
                <w:highlight w:val="white"/>
              </w:rPr>
              <w:t>3</w:t>
            </w:r>
          </w:p>
        </w:tc>
        <w:tc>
          <w:tcPr>
            <w:tcW w:w="6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C8CA4"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sz w:val="20"/>
                <w:szCs w:val="20"/>
                <w:highlight w:val="white"/>
              </w:rPr>
            </w:pPr>
            <w:r>
              <w:rPr>
                <w:b/>
                <w:sz w:val="20"/>
                <w:szCs w:val="20"/>
                <w:highlight w:val="white"/>
              </w:rPr>
              <w:t xml:space="preserve">Ítem 3: </w:t>
            </w:r>
            <w:r>
              <w:t>Inventario de Relaciones</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DC3B42"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70C0"/>
                <w:sz w:val="20"/>
                <w:szCs w:val="20"/>
                <w:highlight w:val="white"/>
              </w:rPr>
            </w:pPr>
            <w:r>
              <w:rPr>
                <w:b/>
                <w:color w:val="0070C0"/>
                <w:sz w:val="20"/>
                <w:szCs w:val="20"/>
                <w:highlight w:val="white"/>
              </w:rPr>
              <w:t>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A17FD" w14:textId="77777777" w:rsidR="00F54777" w:rsidRDefault="00F5477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p>
        </w:tc>
      </w:tr>
      <w:tr w:rsidR="00F54777" w14:paraId="67978DB7" w14:textId="77777777">
        <w:trPr>
          <w:trHeight w:val="65"/>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B00C5E"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highlight w:val="white"/>
              </w:rPr>
            </w:pPr>
            <w:r>
              <w:rPr>
                <w:b/>
                <w:sz w:val="20"/>
                <w:szCs w:val="20"/>
                <w:highlight w:val="white"/>
              </w:rPr>
              <w:t>4</w:t>
            </w:r>
          </w:p>
        </w:tc>
        <w:tc>
          <w:tcPr>
            <w:tcW w:w="6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74B50"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sz w:val="20"/>
                <w:szCs w:val="20"/>
                <w:highlight w:val="white"/>
              </w:rPr>
            </w:pPr>
            <w:r>
              <w:rPr>
                <w:b/>
                <w:sz w:val="20"/>
                <w:szCs w:val="20"/>
                <w:highlight w:val="white"/>
              </w:rPr>
              <w:t xml:space="preserve">Ítem 4: </w:t>
            </w:r>
            <w:r>
              <w:rPr>
                <w:sz w:val="20"/>
                <w:szCs w:val="20"/>
                <w:highlight w:val="white"/>
              </w:rPr>
              <w:t>Entidades en detalle</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711BC0"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70C0"/>
                <w:sz w:val="20"/>
                <w:szCs w:val="20"/>
                <w:highlight w:val="white"/>
              </w:rPr>
            </w:pPr>
            <w:r>
              <w:rPr>
                <w:b/>
                <w:color w:val="0070C0"/>
                <w:sz w:val="20"/>
                <w:szCs w:val="20"/>
                <w:highlight w:val="white"/>
              </w:rPr>
              <w:t>10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24680" w14:textId="77777777" w:rsidR="00F54777" w:rsidRDefault="00F5477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p>
        </w:tc>
      </w:tr>
      <w:tr w:rsidR="00F54777" w14:paraId="48E0C9BA" w14:textId="77777777">
        <w:trPr>
          <w:trHeight w:val="65"/>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249101"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highlight w:val="white"/>
              </w:rPr>
            </w:pPr>
            <w:r>
              <w:rPr>
                <w:b/>
                <w:sz w:val="20"/>
                <w:szCs w:val="20"/>
                <w:highlight w:val="white"/>
              </w:rPr>
              <w:t>5</w:t>
            </w:r>
          </w:p>
        </w:tc>
        <w:bookmarkEnd w:id="1"/>
        <w:tc>
          <w:tcPr>
            <w:tcW w:w="6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B9FF0"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r>
              <w:rPr>
                <w:b/>
                <w:sz w:val="20"/>
                <w:szCs w:val="20"/>
                <w:highlight w:val="white"/>
              </w:rPr>
              <w:t>Ítem 5:</w:t>
            </w:r>
            <w:r>
              <w:rPr>
                <w:sz w:val="20"/>
                <w:szCs w:val="20"/>
                <w:highlight w:val="white"/>
              </w:rPr>
              <w:t xml:space="preserve"> Relaciones en detalle</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93AC74"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70C0"/>
                <w:sz w:val="20"/>
                <w:szCs w:val="20"/>
                <w:highlight w:val="white"/>
              </w:rPr>
            </w:pPr>
            <w:r>
              <w:rPr>
                <w:b/>
                <w:color w:val="0070C0"/>
                <w:sz w:val="20"/>
                <w:szCs w:val="20"/>
                <w:highlight w:val="white"/>
              </w:rPr>
              <w:t>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BB80E" w14:textId="77777777" w:rsidR="00F54777" w:rsidRDefault="00F5477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p>
        </w:tc>
      </w:tr>
      <w:tr w:rsidR="00F54777" w14:paraId="6C7619CD" w14:textId="77777777">
        <w:trPr>
          <w:trHeight w:val="199"/>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A7B9D6"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highlight w:val="white"/>
              </w:rPr>
            </w:pPr>
            <w:r>
              <w:rPr>
                <w:b/>
                <w:sz w:val="20"/>
                <w:szCs w:val="20"/>
                <w:highlight w:val="white"/>
              </w:rPr>
              <w:t>6</w:t>
            </w:r>
          </w:p>
        </w:tc>
        <w:tc>
          <w:tcPr>
            <w:tcW w:w="6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13BB5"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sz w:val="20"/>
                <w:szCs w:val="20"/>
              </w:rPr>
            </w:pPr>
            <w:r>
              <w:rPr>
                <w:b/>
                <w:sz w:val="20"/>
                <w:szCs w:val="20"/>
                <w:highlight w:val="white"/>
              </w:rPr>
              <w:t xml:space="preserve">Ítem 6: </w:t>
            </w:r>
            <w:r>
              <w:rPr>
                <w:sz w:val="20"/>
                <w:szCs w:val="20"/>
                <w:highlight w:val="white"/>
              </w:rPr>
              <w:t xml:space="preserve">Modelo Conceptual (Diagrama E-R Chen </w:t>
            </w:r>
            <w:r>
              <w:rPr>
                <w:b/>
                <w:sz w:val="20"/>
                <w:szCs w:val="20"/>
                <w:highlight w:val="white"/>
              </w:rPr>
              <w:t>SIN</w:t>
            </w:r>
            <w:r>
              <w:rPr>
                <w:sz w:val="20"/>
                <w:szCs w:val="20"/>
                <w:highlight w:val="white"/>
              </w:rPr>
              <w:t xml:space="preserve"> atributos)</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AC5710"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70C0"/>
                <w:sz w:val="20"/>
                <w:szCs w:val="20"/>
                <w:highlight w:val="white"/>
              </w:rPr>
            </w:pPr>
            <w:r>
              <w:rPr>
                <w:b/>
                <w:color w:val="0070C0"/>
                <w:sz w:val="20"/>
                <w:szCs w:val="20"/>
                <w:highlight w:val="white"/>
              </w:rPr>
              <w:t>25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4BF27" w14:textId="77777777" w:rsidR="00F54777" w:rsidRDefault="00F5477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p>
        </w:tc>
      </w:tr>
      <w:tr w:rsidR="00F54777" w14:paraId="67A5FA17" w14:textId="77777777">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C8B720"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highlight w:val="white"/>
              </w:rPr>
            </w:pPr>
            <w:r>
              <w:rPr>
                <w:b/>
                <w:sz w:val="20"/>
                <w:szCs w:val="20"/>
                <w:highlight w:val="white"/>
              </w:rPr>
              <w:t>7</w:t>
            </w:r>
          </w:p>
        </w:tc>
        <w:tc>
          <w:tcPr>
            <w:tcW w:w="6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5FE98"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r>
              <w:rPr>
                <w:b/>
                <w:sz w:val="20"/>
                <w:szCs w:val="20"/>
                <w:highlight w:val="white"/>
              </w:rPr>
              <w:t>Ítem 7</w:t>
            </w:r>
            <w:r>
              <w:rPr>
                <w:sz w:val="20"/>
                <w:szCs w:val="20"/>
                <w:highlight w:val="white"/>
              </w:rPr>
              <w:t>. Análisis de resultados de las actividades realizadas</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A5015B"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70C0"/>
                <w:sz w:val="20"/>
                <w:szCs w:val="20"/>
                <w:highlight w:val="white"/>
              </w:rPr>
            </w:pPr>
            <w:r>
              <w:rPr>
                <w:b/>
                <w:color w:val="0070C0"/>
                <w:sz w:val="20"/>
                <w:szCs w:val="20"/>
                <w:highlight w:val="white"/>
              </w:rPr>
              <w:t>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EEE2" w14:textId="77777777" w:rsidR="00F54777" w:rsidRDefault="00F5477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p>
        </w:tc>
      </w:tr>
      <w:tr w:rsidR="00F54777" w14:paraId="12529DF0" w14:textId="77777777">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7821B7"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highlight w:val="white"/>
              </w:rPr>
            </w:pPr>
            <w:r>
              <w:rPr>
                <w:b/>
                <w:sz w:val="20"/>
                <w:szCs w:val="20"/>
                <w:highlight w:val="white"/>
              </w:rPr>
              <w:t>8</w:t>
            </w:r>
          </w:p>
        </w:tc>
        <w:tc>
          <w:tcPr>
            <w:tcW w:w="6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24FC2"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0"/>
                <w:szCs w:val="20"/>
                <w:highlight w:val="white"/>
              </w:rPr>
            </w:pPr>
            <w:proofErr w:type="spellStart"/>
            <w:r>
              <w:rPr>
                <w:b/>
                <w:sz w:val="20"/>
                <w:szCs w:val="20"/>
                <w:highlight w:val="white"/>
              </w:rPr>
              <w:t>Item</w:t>
            </w:r>
            <w:proofErr w:type="spellEnd"/>
            <w:r>
              <w:rPr>
                <w:b/>
                <w:sz w:val="20"/>
                <w:szCs w:val="20"/>
                <w:highlight w:val="white"/>
              </w:rPr>
              <w:t xml:space="preserve"> 8</w:t>
            </w:r>
            <w:r>
              <w:rPr>
                <w:sz w:val="20"/>
                <w:szCs w:val="20"/>
                <w:highlight w:val="white"/>
              </w:rPr>
              <w:t>. Conclusiones individuales</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AA9CFD"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70C0"/>
                <w:sz w:val="20"/>
                <w:szCs w:val="20"/>
                <w:highlight w:val="white"/>
              </w:rPr>
            </w:pPr>
            <w:r>
              <w:rPr>
                <w:b/>
                <w:color w:val="0070C0"/>
                <w:sz w:val="20"/>
                <w:szCs w:val="20"/>
                <w:highlight w:val="white"/>
              </w:rPr>
              <w:t>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59C1A" w14:textId="77777777" w:rsidR="00F54777" w:rsidRDefault="00F5477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p>
        </w:tc>
      </w:tr>
      <w:tr w:rsidR="00F54777" w14:paraId="03BA67B7" w14:textId="77777777">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81C9D9"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highlight w:val="white"/>
              </w:rPr>
            </w:pPr>
            <w:r>
              <w:rPr>
                <w:b/>
                <w:sz w:val="20"/>
                <w:szCs w:val="20"/>
                <w:highlight w:val="white"/>
              </w:rPr>
              <w:t>9</w:t>
            </w:r>
          </w:p>
        </w:tc>
        <w:tc>
          <w:tcPr>
            <w:tcW w:w="6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92C26"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0"/>
                <w:szCs w:val="20"/>
                <w:highlight w:val="white"/>
              </w:rPr>
            </w:pPr>
            <w:r>
              <w:rPr>
                <w:b/>
                <w:sz w:val="20"/>
                <w:szCs w:val="20"/>
                <w:highlight w:val="white"/>
              </w:rPr>
              <w:t>Ítem 9. Presentación documento</w:t>
            </w:r>
            <w:r>
              <w:rPr>
                <w:sz w:val="20"/>
                <w:szCs w:val="20"/>
                <w:highlight w:val="white"/>
              </w:rPr>
              <w:t xml:space="preserve">. Elabora un documento de entrega en el formato y presentación solicitados (bien organizado, presentable, buena redacción, identificación del equipo y los participantes). </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F8EFD"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70C0"/>
                <w:sz w:val="20"/>
                <w:szCs w:val="20"/>
                <w:highlight w:val="white"/>
              </w:rPr>
            </w:pPr>
            <w:r>
              <w:rPr>
                <w:b/>
                <w:color w:val="0070C0"/>
                <w:sz w:val="20"/>
                <w:szCs w:val="20"/>
                <w:highlight w:val="white"/>
              </w:rPr>
              <w:t>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D49F1" w14:textId="77777777" w:rsidR="00F54777" w:rsidRDefault="00F5477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p>
        </w:tc>
      </w:tr>
      <w:tr w:rsidR="00F54777" w14:paraId="26126B68" w14:textId="77777777">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297DB2"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highlight w:val="white"/>
              </w:rPr>
            </w:pPr>
            <w:r>
              <w:rPr>
                <w:b/>
                <w:sz w:val="20"/>
                <w:szCs w:val="20"/>
                <w:highlight w:val="white"/>
              </w:rPr>
              <w:t>10</w:t>
            </w:r>
          </w:p>
        </w:tc>
        <w:tc>
          <w:tcPr>
            <w:tcW w:w="6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7E191"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sz w:val="20"/>
                <w:szCs w:val="20"/>
                <w:highlight w:val="white"/>
              </w:rPr>
            </w:pPr>
            <w:r>
              <w:rPr>
                <w:b/>
                <w:sz w:val="20"/>
                <w:szCs w:val="20"/>
                <w:highlight w:val="white"/>
              </w:rPr>
              <w:t>Ítem 10. Video de sustentación</w:t>
            </w:r>
            <w:r>
              <w:rPr>
                <w:sz w:val="20"/>
                <w:szCs w:val="20"/>
                <w:highlight w:val="white"/>
              </w:rPr>
              <w:t xml:space="preserve">. Presenta un video de todas las actividades realizadas. El vídeo debe tener una duración mínima de 10 minutos y máxima de 15 minutos. Se demuestra el trabajo colaborativo. (Estudiante que no aparece en el video, no tiene calificación en este ítem). </w:t>
            </w:r>
            <w:r>
              <w:rPr>
                <w:b/>
                <w:color w:val="FF0000"/>
                <w:sz w:val="20"/>
                <w:szCs w:val="20"/>
                <w:highlight w:val="white"/>
              </w:rPr>
              <w:t>Atención</w:t>
            </w:r>
            <w:r>
              <w:rPr>
                <w:sz w:val="20"/>
                <w:szCs w:val="20"/>
                <w:highlight w:val="white"/>
              </w:rPr>
              <w:t>: Buena calidad y buen sonido.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255197"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70C0"/>
                <w:sz w:val="20"/>
                <w:szCs w:val="20"/>
                <w:highlight w:val="white"/>
              </w:rPr>
            </w:pPr>
            <w:r>
              <w:rPr>
                <w:b/>
                <w:color w:val="0070C0"/>
                <w:sz w:val="20"/>
                <w:szCs w:val="20"/>
                <w:highlight w:val="white"/>
              </w:rPr>
              <w:t>20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7E67F" w14:textId="77777777" w:rsidR="00F54777" w:rsidRDefault="00F5477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p>
        </w:tc>
      </w:tr>
      <w:tr w:rsidR="00F54777" w14:paraId="7C3A2606" w14:textId="77777777">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AF4362"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highlight w:val="white"/>
              </w:rPr>
            </w:pPr>
            <w:r>
              <w:rPr>
                <w:b/>
                <w:sz w:val="20"/>
                <w:szCs w:val="20"/>
                <w:highlight w:val="white"/>
              </w:rPr>
              <w:t>11</w:t>
            </w:r>
          </w:p>
        </w:tc>
        <w:tc>
          <w:tcPr>
            <w:tcW w:w="6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B8CED4"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sz w:val="20"/>
                <w:szCs w:val="20"/>
                <w:highlight w:val="white"/>
              </w:rPr>
            </w:pPr>
            <w:r>
              <w:rPr>
                <w:b/>
                <w:sz w:val="20"/>
                <w:szCs w:val="20"/>
                <w:highlight w:val="white"/>
              </w:rPr>
              <w:t>Repositorio GIT</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E39F1D"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70C0"/>
                <w:sz w:val="20"/>
                <w:szCs w:val="20"/>
                <w:highlight w:val="white"/>
              </w:rPr>
            </w:pPr>
            <w:r>
              <w:rPr>
                <w:b/>
                <w:color w:val="0070C0"/>
                <w:sz w:val="20"/>
                <w:szCs w:val="20"/>
                <w:highlight w:val="white"/>
              </w:rPr>
              <w:t>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BFE5D" w14:textId="77777777" w:rsidR="00F54777" w:rsidRDefault="00F5477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p>
        </w:tc>
      </w:tr>
      <w:tr w:rsidR="00F54777" w14:paraId="61541018" w14:textId="77777777">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1B847" w14:textId="77777777" w:rsidR="00F54777" w:rsidRDefault="00F5477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0"/>
                <w:szCs w:val="20"/>
                <w:highlight w:val="white"/>
              </w:rPr>
            </w:pPr>
          </w:p>
        </w:tc>
        <w:tc>
          <w:tcPr>
            <w:tcW w:w="6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75E9F"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right"/>
              <w:rPr>
                <w:b/>
                <w:sz w:val="20"/>
                <w:szCs w:val="20"/>
                <w:highlight w:val="white"/>
              </w:rPr>
            </w:pPr>
            <w:r>
              <w:rPr>
                <w:b/>
                <w:sz w:val="20"/>
                <w:szCs w:val="20"/>
                <w:highlight w:val="white"/>
              </w:rPr>
              <w:t>TOTAL</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15EA01" w14:textId="77777777" w:rsidR="00F54777" w:rsidRDefault="003C26E5">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70C0"/>
                <w:sz w:val="20"/>
                <w:szCs w:val="20"/>
                <w:highlight w:val="white"/>
              </w:rPr>
            </w:pPr>
            <w:r>
              <w:rPr>
                <w:b/>
                <w:color w:val="0070C0"/>
                <w:sz w:val="20"/>
                <w:szCs w:val="20"/>
                <w:highlight w:val="white"/>
              </w:rPr>
              <w:t>100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F05F2" w14:textId="77777777" w:rsidR="00F54777" w:rsidRDefault="00F54777">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rPr>
                <w:sz w:val="20"/>
                <w:szCs w:val="20"/>
                <w:highlight w:val="white"/>
              </w:rPr>
            </w:pPr>
          </w:p>
        </w:tc>
      </w:tr>
    </w:tbl>
    <w:p w14:paraId="70FA5A3C"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4F6490C1"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rPr>
      </w:pPr>
      <w:bookmarkStart w:id="2" w:name="_heading=h.30j0zll" w:colFirst="0" w:colLast="0"/>
      <w:bookmarkEnd w:id="2"/>
    </w:p>
    <w:p w14:paraId="601217C0"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br w:type="page"/>
      </w:r>
    </w:p>
    <w:p w14:paraId="31260036"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p>
    <w:p w14:paraId="19E2DAD5"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sz w:val="24"/>
          <w:szCs w:val="24"/>
        </w:rPr>
        <w:t>ANEXO A</w:t>
      </w:r>
    </w:p>
    <w:p w14:paraId="2EF1CE3C"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sz w:val="24"/>
          <w:szCs w:val="24"/>
        </w:rPr>
        <w:t>Entidades fuertes y débiles</w:t>
      </w:r>
    </w:p>
    <w:p w14:paraId="0D8197C3"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3FA7BDA6"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r>
        <w:rPr>
          <w:b/>
          <w:sz w:val="24"/>
          <w:szCs w:val="24"/>
        </w:rPr>
        <w:t>Entidad Fuerte</w:t>
      </w:r>
    </w:p>
    <w:p w14:paraId="212370C8" w14:textId="77777777" w:rsidR="00F54777" w:rsidRDefault="003C26E5">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pPr>
      <w:r>
        <w:rPr>
          <w:b/>
        </w:rPr>
        <w:t>Definición:</w:t>
      </w:r>
      <w:r>
        <w:t xml:space="preserve"> Es aquella que puede ser identificada de manera única por su propia clave primaria (atributo o conjunto de atributos propios).</w:t>
      </w:r>
    </w:p>
    <w:p w14:paraId="67AA7C93" w14:textId="77777777" w:rsidR="00F54777" w:rsidRDefault="003C26E5">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pPr>
      <w:r>
        <w:rPr>
          <w:b/>
        </w:rPr>
        <w:t>Características</w:t>
      </w:r>
      <w:r>
        <w:t>:</w:t>
      </w:r>
    </w:p>
    <w:p w14:paraId="1279FE07" w14:textId="77777777" w:rsidR="00F54777" w:rsidRDefault="003C26E5">
      <w:pPr>
        <w:numPr>
          <w:ilvl w:val="1"/>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Tiene una clave primaria propia.</w:t>
      </w:r>
    </w:p>
    <w:p w14:paraId="6D131839" w14:textId="77777777" w:rsidR="00F54777" w:rsidRDefault="003C26E5">
      <w:pPr>
        <w:numPr>
          <w:ilvl w:val="1"/>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No depende de otra entidad para existir.</w:t>
      </w:r>
    </w:p>
    <w:p w14:paraId="10954011" w14:textId="77777777" w:rsidR="00F54777" w:rsidRDefault="003C26E5">
      <w:pPr>
        <w:numPr>
          <w:ilvl w:val="1"/>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Representa objetos independientes en el mundo real.</w:t>
      </w:r>
    </w:p>
    <w:p w14:paraId="48C77B4E" w14:textId="77777777" w:rsidR="00F54777" w:rsidRDefault="003C26E5">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pPr>
      <w:r>
        <w:rPr>
          <w:b/>
        </w:rPr>
        <w:t>Ejemplo</w:t>
      </w:r>
      <w:r>
        <w:t>:</w:t>
      </w:r>
    </w:p>
    <w:p w14:paraId="27D242D8" w14:textId="77777777" w:rsidR="00F54777" w:rsidRDefault="003C26E5">
      <w:pPr>
        <w:numPr>
          <w:ilvl w:val="1"/>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Paciente (</w:t>
      </w:r>
      <w:proofErr w:type="spellStart"/>
      <w:r>
        <w:t>ID_Paciente</w:t>
      </w:r>
      <w:proofErr w:type="spellEnd"/>
      <w:r>
        <w:t>, Nombre, Edad, Dirección)</w:t>
      </w:r>
    </w:p>
    <w:p w14:paraId="485B1456" w14:textId="77777777" w:rsidR="00F54777" w:rsidRDefault="003C26E5">
      <w:pPr>
        <w:numPr>
          <w:ilvl w:val="1"/>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 xml:space="preserve">El </w:t>
      </w:r>
      <w:proofErr w:type="spellStart"/>
      <w:r>
        <w:t>ID_Paciente</w:t>
      </w:r>
      <w:proofErr w:type="spellEnd"/>
      <w:r>
        <w:t xml:space="preserve"> es suficiente para identificar a cada paciente sin necesidad de otra entidad.</w:t>
      </w:r>
    </w:p>
    <w:p w14:paraId="69280619"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3F7EEBA3"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r>
        <w:rPr>
          <w:b/>
          <w:sz w:val="24"/>
          <w:szCs w:val="24"/>
        </w:rPr>
        <w:t>Entidad Débil</w:t>
      </w:r>
    </w:p>
    <w:p w14:paraId="03229E0A" w14:textId="77777777" w:rsidR="00F54777" w:rsidRDefault="003C26E5">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0" w:line="240" w:lineRule="auto"/>
      </w:pPr>
      <w:r>
        <w:rPr>
          <w:b/>
        </w:rPr>
        <w:t>Definición</w:t>
      </w:r>
      <w:r>
        <w:t>: Es aquella que no tiene una clave primaria propia suficiente para identificarse de manera única; necesita de la clave primaria de una entidad fuerte (denominada entidad propietaria) para formar su clave primaria compuesta.</w:t>
      </w:r>
    </w:p>
    <w:p w14:paraId="6215A698" w14:textId="77777777" w:rsidR="00F54777" w:rsidRDefault="003C26E5">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0" w:line="240" w:lineRule="auto"/>
      </w:pPr>
      <w:r>
        <w:rPr>
          <w:b/>
        </w:rPr>
        <w:t>Características</w:t>
      </w:r>
      <w:r>
        <w:t>:</w:t>
      </w:r>
    </w:p>
    <w:p w14:paraId="73A50191" w14:textId="77777777" w:rsidR="00F54777" w:rsidRDefault="003C26E5">
      <w:pPr>
        <w:numPr>
          <w:ilvl w:val="1"/>
          <w:numId w:val="14"/>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Tiene una clave parcial (atributo identificador), pero esta por sí sola no es única.</w:t>
      </w:r>
    </w:p>
    <w:p w14:paraId="1C39FB2F" w14:textId="77777777" w:rsidR="00F54777" w:rsidRDefault="003C26E5">
      <w:pPr>
        <w:numPr>
          <w:ilvl w:val="1"/>
          <w:numId w:val="14"/>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Su existencia depende de una entidad fuerte.</w:t>
      </w:r>
    </w:p>
    <w:p w14:paraId="7765F5F0" w14:textId="77777777" w:rsidR="00F54777" w:rsidRDefault="003C26E5">
      <w:pPr>
        <w:numPr>
          <w:ilvl w:val="1"/>
          <w:numId w:val="14"/>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Se representa en los diagramas E-R con un rectángulo de doble línea.</w:t>
      </w:r>
    </w:p>
    <w:p w14:paraId="1D98FD6A" w14:textId="77777777" w:rsidR="00F54777" w:rsidRDefault="003C26E5">
      <w:pPr>
        <w:numPr>
          <w:ilvl w:val="1"/>
          <w:numId w:val="14"/>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Su relación con la entidad fuerte es normalmente de dependencia (</w:t>
      </w:r>
      <w:proofErr w:type="spellStart"/>
      <w:r>
        <w:t>identifying</w:t>
      </w:r>
      <w:proofErr w:type="spellEnd"/>
      <w:r>
        <w:t xml:space="preserve"> </w:t>
      </w:r>
      <w:proofErr w:type="spellStart"/>
      <w:r>
        <w:t>relationship</w:t>
      </w:r>
      <w:proofErr w:type="spellEnd"/>
      <w:r>
        <w:t>).</w:t>
      </w:r>
    </w:p>
    <w:p w14:paraId="113E7D7D" w14:textId="77777777" w:rsidR="00F54777" w:rsidRDefault="003C26E5">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0" w:line="240" w:lineRule="auto"/>
      </w:pPr>
      <w:r>
        <w:rPr>
          <w:b/>
        </w:rPr>
        <w:t>Ejemplo</w:t>
      </w:r>
      <w:r>
        <w:t>:</w:t>
      </w:r>
    </w:p>
    <w:p w14:paraId="2560DDCF" w14:textId="77777777" w:rsidR="00F54777" w:rsidRDefault="003C26E5">
      <w:pPr>
        <w:numPr>
          <w:ilvl w:val="1"/>
          <w:numId w:val="14"/>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Consulta (</w:t>
      </w:r>
      <w:proofErr w:type="spellStart"/>
      <w:r>
        <w:t>NroConsulta</w:t>
      </w:r>
      <w:proofErr w:type="spellEnd"/>
      <w:r>
        <w:t xml:space="preserve">, Fecha, </w:t>
      </w:r>
      <w:proofErr w:type="spellStart"/>
      <w:r>
        <w:t>ID_Paciente</w:t>
      </w:r>
      <w:proofErr w:type="spellEnd"/>
      <w:r>
        <w:t>)</w:t>
      </w:r>
    </w:p>
    <w:p w14:paraId="102A06EC" w14:textId="77777777" w:rsidR="00F54777" w:rsidRDefault="003C26E5">
      <w:pPr>
        <w:numPr>
          <w:ilvl w:val="1"/>
          <w:numId w:val="14"/>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El número de consulta (</w:t>
      </w:r>
      <w:proofErr w:type="spellStart"/>
      <w:r>
        <w:t>NroConsulta</w:t>
      </w:r>
      <w:proofErr w:type="spellEnd"/>
      <w:r>
        <w:t>) por sí solo no identifica de manera única una consulta, ya que puede repetirse entre diferentes pacientes.</w:t>
      </w:r>
    </w:p>
    <w:p w14:paraId="37585278" w14:textId="77777777" w:rsidR="00F54777" w:rsidRDefault="003C26E5">
      <w:pPr>
        <w:numPr>
          <w:ilvl w:val="1"/>
          <w:numId w:val="14"/>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La clave primaria compuesta sería (</w:t>
      </w:r>
      <w:proofErr w:type="spellStart"/>
      <w:r>
        <w:t>ID_Paciente</w:t>
      </w:r>
      <w:proofErr w:type="spellEnd"/>
      <w:r>
        <w:t xml:space="preserve"> + </w:t>
      </w:r>
      <w:proofErr w:type="spellStart"/>
      <w:r>
        <w:t>NroConsulta</w:t>
      </w:r>
      <w:proofErr w:type="spellEnd"/>
      <w:r>
        <w:t>).</w:t>
      </w:r>
    </w:p>
    <w:p w14:paraId="52608B0D"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5CC35A2C"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r>
        <w:rPr>
          <w:b/>
          <w:sz w:val="24"/>
          <w:szCs w:val="24"/>
        </w:rPr>
        <w:t>Diferencia Clave</w:t>
      </w:r>
    </w:p>
    <w:p w14:paraId="4D672BC4" w14:textId="77777777" w:rsidR="00F54777" w:rsidRDefault="003C26E5">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rPr>
          <w:b/>
        </w:rPr>
        <w:t>Entidad fuerte</w:t>
      </w:r>
      <w:r>
        <w:t>: independiente, tiene una clave primaria propia.</w:t>
      </w:r>
    </w:p>
    <w:p w14:paraId="0A06D99F" w14:textId="77777777" w:rsidR="00F54777" w:rsidRDefault="003C26E5">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pPr>
      <w:r>
        <w:rPr>
          <w:b/>
        </w:rPr>
        <w:t>Entidad débil</w:t>
      </w:r>
      <w:r>
        <w:t>: dependiente, necesita de la entidad fuerte para su identificación, pues su clave primaria está formada por su clave parcial + la clave de la entidad fuerte.</w:t>
      </w:r>
    </w:p>
    <w:p w14:paraId="43D74CF4"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35AFFC37"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pPr>
      <w:r>
        <w:br w:type="page"/>
      </w:r>
    </w:p>
    <w:p w14:paraId="3B6BA013"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2AE8C76E"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p>
    <w:p w14:paraId="3F378839"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sz w:val="24"/>
          <w:szCs w:val="24"/>
        </w:rPr>
        <w:t>ANEXO B</w:t>
      </w:r>
    </w:p>
    <w:p w14:paraId="5071D490"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sz w:val="24"/>
          <w:szCs w:val="24"/>
        </w:rPr>
        <w:t>Modelo Conceptual - Símbolos</w:t>
      </w:r>
    </w:p>
    <w:p w14:paraId="39F47AB2"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p>
    <w:p w14:paraId="7313C518"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noProof/>
          <w:sz w:val="24"/>
          <w:szCs w:val="24"/>
        </w:rPr>
        <w:drawing>
          <wp:inline distT="114300" distB="114300" distL="114300" distR="114300" wp14:anchorId="10435CEC" wp14:editId="035086A8">
            <wp:extent cx="5389245" cy="3124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32"/>
                    <a:srcRect/>
                    <a:stretch>
                      <a:fillRect/>
                    </a:stretch>
                  </pic:blipFill>
                  <pic:spPr>
                    <a:xfrm>
                      <a:off x="0" y="0"/>
                      <a:ext cx="5389725" cy="3124718"/>
                    </a:xfrm>
                    <a:prstGeom prst="rect">
                      <a:avLst/>
                    </a:prstGeom>
                  </pic:spPr>
                </pic:pic>
              </a:graphicData>
            </a:graphic>
          </wp:inline>
        </w:drawing>
      </w:r>
    </w:p>
    <w:p w14:paraId="587D2008"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p>
    <w:p w14:paraId="5342A58D"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p>
    <w:p w14:paraId="3ED5F979"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noProof/>
          <w:sz w:val="24"/>
          <w:szCs w:val="24"/>
        </w:rPr>
        <w:drawing>
          <wp:inline distT="114300" distB="114300" distL="114300" distR="114300" wp14:anchorId="434A81FE" wp14:editId="1C69D880">
            <wp:extent cx="4495800" cy="3200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33"/>
                    <a:srcRect/>
                    <a:stretch>
                      <a:fillRect/>
                    </a:stretch>
                  </pic:blipFill>
                  <pic:spPr>
                    <a:xfrm>
                      <a:off x="0" y="0"/>
                      <a:ext cx="4495963" cy="3200697"/>
                    </a:xfrm>
                    <a:prstGeom prst="rect">
                      <a:avLst/>
                    </a:prstGeom>
                  </pic:spPr>
                </pic:pic>
              </a:graphicData>
            </a:graphic>
          </wp:inline>
        </w:drawing>
      </w:r>
      <w:r>
        <w:br w:type="page"/>
      </w:r>
    </w:p>
    <w:p w14:paraId="31D07C56"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p>
    <w:p w14:paraId="263EBFDE"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sz w:val="24"/>
          <w:szCs w:val="24"/>
        </w:rPr>
        <w:t>ANEXO C</w:t>
      </w:r>
    </w:p>
    <w:p w14:paraId="50536C35"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sz w:val="24"/>
          <w:szCs w:val="24"/>
        </w:rPr>
        <w:t>Modelo Conceptual</w:t>
      </w:r>
    </w:p>
    <w:p w14:paraId="2B6B0ED0"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sz w:val="24"/>
          <w:szCs w:val="24"/>
        </w:rPr>
        <w:t>Diagrama Entidad-Relación</w:t>
      </w:r>
    </w:p>
    <w:p w14:paraId="45240812"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p>
    <w:p w14:paraId="12567176"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sz w:val="24"/>
          <w:szCs w:val="24"/>
        </w:rPr>
        <w:t>Diagrama clásico de Entidad-Relación de Chen</w:t>
      </w:r>
    </w:p>
    <w:p w14:paraId="194B63F5"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r>
        <w:rPr>
          <w:noProof/>
        </w:rPr>
        <w:drawing>
          <wp:inline distT="114300" distB="114300" distL="114300" distR="114300" wp14:anchorId="23A36E35" wp14:editId="4FC7BA93">
            <wp:extent cx="6238875" cy="2299970"/>
            <wp:effectExtent l="12700" t="12700" r="12700" b="1270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34"/>
                    <a:srcRect/>
                    <a:stretch>
                      <a:fillRect/>
                    </a:stretch>
                  </pic:blipFill>
                  <pic:spPr>
                    <a:xfrm>
                      <a:off x="0" y="0"/>
                      <a:ext cx="6238875" cy="2300273"/>
                    </a:xfrm>
                    <a:prstGeom prst="rect">
                      <a:avLst/>
                    </a:prstGeom>
                    <a:ln w="12700">
                      <a:solidFill>
                        <a:srgbClr val="000000"/>
                      </a:solidFill>
                      <a:prstDash val="solid"/>
                    </a:ln>
                  </pic:spPr>
                </pic:pic>
              </a:graphicData>
            </a:graphic>
          </wp:inline>
        </w:drawing>
      </w:r>
    </w:p>
    <w:p w14:paraId="7C46684B"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341C1196"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sz w:val="24"/>
          <w:szCs w:val="24"/>
        </w:rPr>
        <w:t>Modelo con conectores “Pata de Cuervo”</w:t>
      </w:r>
    </w:p>
    <w:p w14:paraId="33DB8993"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r>
        <w:rPr>
          <w:noProof/>
        </w:rPr>
        <w:drawing>
          <wp:inline distT="114300" distB="114300" distL="114300" distR="114300" wp14:anchorId="3C4D72A4" wp14:editId="0233E43C">
            <wp:extent cx="5233035" cy="2379345"/>
            <wp:effectExtent l="12700" t="12700" r="31115" b="27305"/>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35"/>
                    <a:srcRect/>
                    <a:stretch>
                      <a:fillRect/>
                    </a:stretch>
                  </pic:blipFill>
                  <pic:spPr>
                    <a:xfrm>
                      <a:off x="0" y="0"/>
                      <a:ext cx="5233035" cy="2379345"/>
                    </a:xfrm>
                    <a:prstGeom prst="rect">
                      <a:avLst/>
                    </a:prstGeom>
                    <a:ln w="12700">
                      <a:solidFill>
                        <a:srgbClr val="000000"/>
                      </a:solidFill>
                      <a:prstDash val="solid"/>
                    </a:ln>
                  </pic:spPr>
                </pic:pic>
              </a:graphicData>
            </a:graphic>
          </wp:inline>
        </w:drawing>
      </w:r>
    </w:p>
    <w:p w14:paraId="08399D54"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25555996"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r>
        <w:br w:type="page"/>
      </w:r>
    </w:p>
    <w:p w14:paraId="565AA090"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6DCEA2AE"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sz w:val="24"/>
          <w:szCs w:val="24"/>
        </w:rPr>
        <w:t>ANEXO D</w:t>
      </w:r>
    </w:p>
    <w:p w14:paraId="2B43DC68"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sz w:val="24"/>
          <w:szCs w:val="24"/>
        </w:rPr>
        <w:t>Modelo Conceptual - Cardinalidades</w:t>
      </w:r>
    </w:p>
    <w:p w14:paraId="656B4A89"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601751EB"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pPr>
      <w:r>
        <w:rPr>
          <w:noProof/>
        </w:rPr>
        <w:drawing>
          <wp:inline distT="114300" distB="114300" distL="114300" distR="114300" wp14:anchorId="1BC77F6E" wp14:editId="4F706A31">
            <wp:extent cx="6038850" cy="24098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36"/>
                    <a:srcRect/>
                    <a:stretch>
                      <a:fillRect/>
                    </a:stretch>
                  </pic:blipFill>
                  <pic:spPr>
                    <a:xfrm>
                      <a:off x="0" y="0"/>
                      <a:ext cx="6038850" cy="2409825"/>
                    </a:xfrm>
                    <a:prstGeom prst="rect">
                      <a:avLst/>
                    </a:prstGeom>
                  </pic:spPr>
                </pic:pic>
              </a:graphicData>
            </a:graphic>
          </wp:inline>
        </w:drawing>
      </w:r>
    </w:p>
    <w:p w14:paraId="79AE90A4"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pPr>
    </w:p>
    <w:p w14:paraId="38EFCF7A"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r>
        <w:rPr>
          <w:b/>
          <w:sz w:val="24"/>
          <w:szCs w:val="24"/>
        </w:rPr>
        <w:t>Relaciones - Cardinalidades (Chen y Pata de Cuervo)</w:t>
      </w:r>
    </w:p>
    <w:p w14:paraId="62F74460"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r>
        <w:rPr>
          <w:noProof/>
        </w:rPr>
        <w:drawing>
          <wp:inline distT="114300" distB="114300" distL="114300" distR="114300" wp14:anchorId="26A6B25E" wp14:editId="64158E72">
            <wp:extent cx="5199380" cy="1691005"/>
            <wp:effectExtent l="12700" t="12700" r="26670" b="29845"/>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37"/>
                    <a:srcRect/>
                    <a:stretch>
                      <a:fillRect/>
                    </a:stretch>
                  </pic:blipFill>
                  <pic:spPr>
                    <a:xfrm>
                      <a:off x="0" y="0"/>
                      <a:ext cx="5199380" cy="1691005"/>
                    </a:xfrm>
                    <a:prstGeom prst="rect">
                      <a:avLst/>
                    </a:prstGeom>
                    <a:ln w="12700">
                      <a:solidFill>
                        <a:srgbClr val="000000"/>
                      </a:solidFill>
                      <a:prstDash val="solid"/>
                    </a:ln>
                  </pic:spPr>
                </pic:pic>
              </a:graphicData>
            </a:graphic>
          </wp:inline>
        </w:drawing>
      </w:r>
    </w:p>
    <w:p w14:paraId="4306F489" w14:textId="77777777" w:rsidR="00F54777" w:rsidRDefault="00F54777">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p>
    <w:p w14:paraId="7CE0078E" w14:textId="77777777" w:rsidR="00F54777" w:rsidRDefault="003C26E5">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pPr>
      <w:r>
        <w:rPr>
          <w:noProof/>
        </w:rPr>
        <w:drawing>
          <wp:inline distT="114300" distB="114300" distL="114300" distR="114300" wp14:anchorId="2A06A480" wp14:editId="5BE18A5B">
            <wp:extent cx="4191635" cy="2145665"/>
            <wp:effectExtent l="12700" t="12700" r="24765" b="13335"/>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38"/>
                    <a:srcRect/>
                    <a:stretch>
                      <a:fillRect/>
                    </a:stretch>
                  </pic:blipFill>
                  <pic:spPr>
                    <a:xfrm>
                      <a:off x="0" y="0"/>
                      <a:ext cx="4191635" cy="2145665"/>
                    </a:xfrm>
                    <a:prstGeom prst="rect">
                      <a:avLst/>
                    </a:prstGeom>
                    <a:ln w="12700">
                      <a:solidFill>
                        <a:srgbClr val="000000"/>
                      </a:solidFill>
                      <a:prstDash val="solid"/>
                    </a:ln>
                  </pic:spPr>
                </pic:pic>
              </a:graphicData>
            </a:graphic>
          </wp:inline>
        </w:drawing>
      </w:r>
    </w:p>
    <w:sectPr w:rsidR="00F54777">
      <w:pgSz w:w="11906" w:h="16838"/>
      <w:pgMar w:top="681" w:right="849" w:bottom="567" w:left="1134" w:header="426"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C137EF" w14:textId="77777777" w:rsidR="00A43EC0" w:rsidRPr="00465041" w:rsidRDefault="00A43EC0">
      <w:pPr>
        <w:spacing w:line="240" w:lineRule="auto"/>
      </w:pPr>
      <w:r w:rsidRPr="00465041">
        <w:separator/>
      </w:r>
    </w:p>
  </w:endnote>
  <w:endnote w:type="continuationSeparator" w:id="0">
    <w:p w14:paraId="26ACD8F1" w14:textId="77777777" w:rsidR="00A43EC0" w:rsidRPr="00465041" w:rsidRDefault="00A43EC0">
      <w:pPr>
        <w:spacing w:line="240" w:lineRule="auto"/>
      </w:pPr>
      <w:r w:rsidRPr="0046504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D5DF38" w14:textId="77777777" w:rsidR="00A43EC0" w:rsidRPr="00465041" w:rsidRDefault="00A43EC0">
      <w:pPr>
        <w:spacing w:after="0"/>
      </w:pPr>
      <w:r w:rsidRPr="00465041">
        <w:separator/>
      </w:r>
    </w:p>
  </w:footnote>
  <w:footnote w:type="continuationSeparator" w:id="0">
    <w:p w14:paraId="6EB14F36" w14:textId="77777777" w:rsidR="00A43EC0" w:rsidRPr="00465041" w:rsidRDefault="00A43EC0">
      <w:pPr>
        <w:spacing w:after="0"/>
      </w:pPr>
      <w:r w:rsidRPr="0046504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A2D91" w14:textId="77777777" w:rsidR="00472F3D" w:rsidRPr="00465041" w:rsidRDefault="00472F3D">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18"/>
        <w:szCs w:val="18"/>
      </w:rPr>
    </w:pPr>
    <w:r w:rsidRPr="00465041">
      <w:rPr>
        <w:b/>
        <w:color w:val="000000"/>
        <w:sz w:val="18"/>
        <w:szCs w:val="18"/>
      </w:rPr>
      <w:t>I.U. PASCUAL BRAVO</w:t>
    </w:r>
  </w:p>
  <w:p w14:paraId="3AF2CB2A" w14:textId="77777777" w:rsidR="00472F3D" w:rsidRPr="00465041" w:rsidRDefault="00472F3D">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18"/>
        <w:szCs w:val="18"/>
      </w:rPr>
    </w:pPr>
    <w:r w:rsidRPr="00465041">
      <w:rPr>
        <w:b/>
        <w:color w:val="000000"/>
        <w:sz w:val="18"/>
        <w:szCs w:val="18"/>
      </w:rPr>
      <w:t>BASE DE DATOS I (</w:t>
    </w:r>
    <w:r w:rsidRPr="00465041">
      <w:rPr>
        <w:b/>
        <w:sz w:val="18"/>
        <w:szCs w:val="18"/>
      </w:rPr>
      <w:t>ET 0057</w:t>
    </w:r>
    <w:r w:rsidRPr="00465041">
      <w:rPr>
        <w:b/>
        <w:color w:val="000000"/>
        <w:sz w:val="18"/>
        <w:szCs w:val="18"/>
      </w:rPr>
      <w:t>)</w:t>
    </w:r>
  </w:p>
  <w:p w14:paraId="0F68CC4D" w14:textId="77777777" w:rsidR="00472F3D" w:rsidRPr="00465041" w:rsidRDefault="00472F3D">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color w:val="000000"/>
        <w:sz w:val="18"/>
        <w:szCs w:val="18"/>
      </w:rPr>
    </w:pPr>
    <w:r w:rsidRPr="00465041">
      <w:rPr>
        <w:b/>
        <w:color w:val="000000"/>
        <w:sz w:val="18"/>
        <w:szCs w:val="18"/>
      </w:rPr>
      <w:t>PROFESOR: JAIME E SOTO 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053F7" w14:textId="77777777" w:rsidR="00472F3D" w:rsidRPr="00465041" w:rsidRDefault="00472F3D">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18"/>
        <w:szCs w:val="18"/>
      </w:rPr>
    </w:pPr>
    <w:r w:rsidRPr="00465041">
      <w:rPr>
        <w:b/>
        <w:color w:val="000000"/>
        <w:sz w:val="18"/>
        <w:szCs w:val="18"/>
      </w:rPr>
      <w:t>I.U. PASCUAL BRAVO</w:t>
    </w:r>
  </w:p>
  <w:p w14:paraId="284202EC" w14:textId="77777777" w:rsidR="00472F3D" w:rsidRPr="00465041" w:rsidRDefault="00472F3D">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18"/>
        <w:szCs w:val="18"/>
      </w:rPr>
    </w:pPr>
    <w:r w:rsidRPr="00465041">
      <w:rPr>
        <w:b/>
        <w:color w:val="000000"/>
        <w:sz w:val="18"/>
        <w:szCs w:val="18"/>
      </w:rPr>
      <w:t>BASE DE DATOS I (</w:t>
    </w:r>
    <w:r w:rsidRPr="00465041">
      <w:rPr>
        <w:b/>
        <w:sz w:val="18"/>
        <w:szCs w:val="18"/>
      </w:rPr>
      <w:t>ET 0057</w:t>
    </w:r>
    <w:r w:rsidRPr="00465041">
      <w:rPr>
        <w:b/>
        <w:color w:val="000000"/>
        <w:sz w:val="18"/>
        <w:szCs w:val="18"/>
      </w:rPr>
      <w:t>)</w:t>
    </w:r>
  </w:p>
  <w:p w14:paraId="0776E98F" w14:textId="77777777" w:rsidR="00472F3D" w:rsidRPr="00465041" w:rsidRDefault="00472F3D">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color w:val="000000"/>
        <w:sz w:val="18"/>
        <w:szCs w:val="18"/>
      </w:rPr>
    </w:pPr>
    <w:r w:rsidRPr="00465041">
      <w:rPr>
        <w:b/>
        <w:color w:val="000000"/>
        <w:sz w:val="18"/>
        <w:szCs w:val="18"/>
      </w:rPr>
      <w:t>PROFESOR: JAIME E SOTO 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96902" w14:textId="77777777" w:rsidR="00F54777" w:rsidRPr="00465041" w:rsidRDefault="003C26E5">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18"/>
        <w:szCs w:val="18"/>
      </w:rPr>
    </w:pPr>
    <w:r w:rsidRPr="00465041">
      <w:rPr>
        <w:b/>
        <w:color w:val="000000"/>
        <w:sz w:val="18"/>
        <w:szCs w:val="18"/>
      </w:rPr>
      <w:t>I.U. PASCUAL BRAVO</w:t>
    </w:r>
  </w:p>
  <w:p w14:paraId="229E383C" w14:textId="77777777" w:rsidR="00F54777" w:rsidRPr="00465041" w:rsidRDefault="003C26E5">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18"/>
        <w:szCs w:val="18"/>
      </w:rPr>
    </w:pPr>
    <w:r w:rsidRPr="00465041">
      <w:rPr>
        <w:b/>
        <w:color w:val="000000"/>
        <w:sz w:val="18"/>
        <w:szCs w:val="18"/>
      </w:rPr>
      <w:t>BASE DE DATOS I (</w:t>
    </w:r>
    <w:r w:rsidRPr="00465041">
      <w:rPr>
        <w:b/>
        <w:sz w:val="18"/>
        <w:szCs w:val="18"/>
      </w:rPr>
      <w:t>ET 0057</w:t>
    </w:r>
    <w:r w:rsidRPr="00465041">
      <w:rPr>
        <w:b/>
        <w:color w:val="000000"/>
        <w:sz w:val="18"/>
        <w:szCs w:val="18"/>
      </w:rPr>
      <w:t>)</w:t>
    </w:r>
  </w:p>
  <w:p w14:paraId="2AE02CB7" w14:textId="77777777" w:rsidR="00F54777" w:rsidRPr="00465041" w:rsidRDefault="003C26E5">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color w:val="000000"/>
        <w:sz w:val="18"/>
        <w:szCs w:val="18"/>
      </w:rPr>
    </w:pPr>
    <w:r w:rsidRPr="00465041">
      <w:rPr>
        <w:b/>
        <w:color w:val="000000"/>
        <w:sz w:val="18"/>
        <w:szCs w:val="18"/>
      </w:rPr>
      <w:t>PROFESOR: JAIME E SOTO 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AF55193"/>
    <w:multiLevelType w:val="multilevel"/>
    <w:tmpl w:val="AAF55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B5E306ED"/>
    <w:multiLevelType w:val="multilevel"/>
    <w:tmpl w:val="B5E306E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BF205925"/>
    <w:multiLevelType w:val="multilevel"/>
    <w:tmpl w:val="BF20592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DE8AC120"/>
    <w:multiLevelType w:val="multilevel"/>
    <w:tmpl w:val="DE8AC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F8491071"/>
    <w:multiLevelType w:val="multilevel"/>
    <w:tmpl w:val="F8491071"/>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3D62ECE"/>
    <w:multiLevelType w:val="multilevel"/>
    <w:tmpl w:val="03D62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13F4F0"/>
    <w:multiLevelType w:val="multilevel"/>
    <w:tmpl w:val="1813F4F0"/>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352DCB"/>
    <w:multiLevelType w:val="multilevel"/>
    <w:tmpl w:val="248A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C7571"/>
    <w:multiLevelType w:val="multilevel"/>
    <w:tmpl w:val="8B06C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9CDA99"/>
    <w:multiLevelType w:val="multilevel"/>
    <w:tmpl w:val="449CDA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048706"/>
    <w:multiLevelType w:val="multilevel"/>
    <w:tmpl w:val="47048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583DDA"/>
    <w:multiLevelType w:val="multilevel"/>
    <w:tmpl w:val="4A6E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484C39"/>
    <w:multiLevelType w:val="multilevel"/>
    <w:tmpl w:val="EBBC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ADCABA"/>
    <w:multiLevelType w:val="multilevel"/>
    <w:tmpl w:val="59ADCABA"/>
    <w:lvl w:ilvl="0">
      <w:start w:val="1"/>
      <w:numFmt w:val="bullet"/>
      <w:lvlText w:val="●"/>
      <w:lvlJc w:val="left"/>
      <w:pPr>
        <w:ind w:left="1440" w:hanging="360"/>
      </w:pPr>
      <w:rPr>
        <w:rFonts w:ascii="Noto Sans Symbols" w:eastAsia="Noto Sans Symbols" w:hAnsi="Noto Sans Symbols" w:cs="Noto Sans Symbols"/>
      </w:rPr>
    </w:lvl>
    <w:lvl w:ilvl="1">
      <w:numFmt w:val="bullet"/>
      <w:lvlText w:val="•"/>
      <w:lvlJc w:val="left"/>
      <w:pPr>
        <w:ind w:left="2520" w:hanging="720"/>
      </w:pPr>
      <w:rPr>
        <w:rFonts w:ascii="Calibri" w:eastAsia="Calibri" w:hAnsi="Calibri" w:cs="Calibri"/>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62C4529A"/>
    <w:multiLevelType w:val="multilevel"/>
    <w:tmpl w:val="25ACA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733A8C"/>
    <w:multiLevelType w:val="multilevel"/>
    <w:tmpl w:val="B07C0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465624"/>
    <w:multiLevelType w:val="multilevel"/>
    <w:tmpl w:val="6B465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F93C1D"/>
    <w:multiLevelType w:val="multilevel"/>
    <w:tmpl w:val="6DF93C1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392D58"/>
    <w:multiLevelType w:val="multilevel"/>
    <w:tmpl w:val="902EC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6194090">
    <w:abstractNumId w:val="6"/>
  </w:num>
  <w:num w:numId="2" w16cid:durableId="665016602">
    <w:abstractNumId w:val="3"/>
  </w:num>
  <w:num w:numId="3" w16cid:durableId="700403468">
    <w:abstractNumId w:val="16"/>
  </w:num>
  <w:num w:numId="4" w16cid:durableId="464157372">
    <w:abstractNumId w:val="2"/>
  </w:num>
  <w:num w:numId="5" w16cid:durableId="635451458">
    <w:abstractNumId w:val="1"/>
  </w:num>
  <w:num w:numId="6" w16cid:durableId="1734113727">
    <w:abstractNumId w:val="7"/>
  </w:num>
  <w:num w:numId="7" w16cid:durableId="2128238541">
    <w:abstractNumId w:val="9"/>
  </w:num>
  <w:num w:numId="8" w16cid:durableId="82267145">
    <w:abstractNumId w:val="8"/>
  </w:num>
  <w:num w:numId="9" w16cid:durableId="703598763">
    <w:abstractNumId w:val="5"/>
  </w:num>
  <w:num w:numId="10" w16cid:durableId="395591084">
    <w:abstractNumId w:val="20"/>
  </w:num>
  <w:num w:numId="11" w16cid:durableId="17780716">
    <w:abstractNumId w:val="12"/>
  </w:num>
  <w:num w:numId="12" w16cid:durableId="1877162533">
    <w:abstractNumId w:val="0"/>
  </w:num>
  <w:num w:numId="13" w16cid:durableId="2121140270">
    <w:abstractNumId w:val="4"/>
  </w:num>
  <w:num w:numId="14" w16cid:durableId="112792689">
    <w:abstractNumId w:val="19"/>
  </w:num>
  <w:num w:numId="15" w16cid:durableId="361369130">
    <w:abstractNumId w:val="13"/>
  </w:num>
  <w:num w:numId="16" w16cid:durableId="1999528537">
    <w:abstractNumId w:val="21"/>
  </w:num>
  <w:num w:numId="17" w16cid:durableId="1619289168">
    <w:abstractNumId w:val="15"/>
  </w:num>
  <w:num w:numId="18" w16cid:durableId="1830561590">
    <w:abstractNumId w:val="17"/>
  </w:num>
  <w:num w:numId="19" w16cid:durableId="261227688">
    <w:abstractNumId w:val="14"/>
  </w:num>
  <w:num w:numId="20" w16cid:durableId="142506263">
    <w:abstractNumId w:val="10"/>
  </w:num>
  <w:num w:numId="21" w16cid:durableId="1272741355">
    <w:abstractNumId w:val="11"/>
  </w:num>
  <w:num w:numId="22" w16cid:durableId="21462662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777"/>
    <w:rsid w:val="00001CD1"/>
    <w:rsid w:val="00003D1F"/>
    <w:rsid w:val="0000672E"/>
    <w:rsid w:val="00007F1E"/>
    <w:rsid w:val="0001018F"/>
    <w:rsid w:val="00012D83"/>
    <w:rsid w:val="00014FCE"/>
    <w:rsid w:val="00015A0A"/>
    <w:rsid w:val="00017DA1"/>
    <w:rsid w:val="00022857"/>
    <w:rsid w:val="00023DDD"/>
    <w:rsid w:val="00031CD4"/>
    <w:rsid w:val="0003541B"/>
    <w:rsid w:val="00041497"/>
    <w:rsid w:val="00042C32"/>
    <w:rsid w:val="00043B13"/>
    <w:rsid w:val="00043F84"/>
    <w:rsid w:val="00050904"/>
    <w:rsid w:val="00060724"/>
    <w:rsid w:val="000643DB"/>
    <w:rsid w:val="00064972"/>
    <w:rsid w:val="00065A99"/>
    <w:rsid w:val="00065F23"/>
    <w:rsid w:val="00071E38"/>
    <w:rsid w:val="00072EFF"/>
    <w:rsid w:val="00077902"/>
    <w:rsid w:val="00081811"/>
    <w:rsid w:val="00082346"/>
    <w:rsid w:val="00082A64"/>
    <w:rsid w:val="000927B5"/>
    <w:rsid w:val="0009385A"/>
    <w:rsid w:val="00097ACB"/>
    <w:rsid w:val="000A4D88"/>
    <w:rsid w:val="000B222F"/>
    <w:rsid w:val="000C023D"/>
    <w:rsid w:val="000C046A"/>
    <w:rsid w:val="000C1E63"/>
    <w:rsid w:val="000C57AE"/>
    <w:rsid w:val="000D784C"/>
    <w:rsid w:val="000D7A44"/>
    <w:rsid w:val="000E38B8"/>
    <w:rsid w:val="000E565B"/>
    <w:rsid w:val="000E6067"/>
    <w:rsid w:val="000F14B2"/>
    <w:rsid w:val="000F2D94"/>
    <w:rsid w:val="000F33AA"/>
    <w:rsid w:val="000F5C00"/>
    <w:rsid w:val="001018DE"/>
    <w:rsid w:val="00105F65"/>
    <w:rsid w:val="001162A3"/>
    <w:rsid w:val="001165C4"/>
    <w:rsid w:val="00122A20"/>
    <w:rsid w:val="001257C0"/>
    <w:rsid w:val="00131B50"/>
    <w:rsid w:val="0013565E"/>
    <w:rsid w:val="00136F0C"/>
    <w:rsid w:val="00144310"/>
    <w:rsid w:val="0014442C"/>
    <w:rsid w:val="001612AE"/>
    <w:rsid w:val="00165C80"/>
    <w:rsid w:val="00171B90"/>
    <w:rsid w:val="00171E85"/>
    <w:rsid w:val="00173099"/>
    <w:rsid w:val="00175974"/>
    <w:rsid w:val="00177268"/>
    <w:rsid w:val="001777B7"/>
    <w:rsid w:val="00180143"/>
    <w:rsid w:val="00180429"/>
    <w:rsid w:val="00183504"/>
    <w:rsid w:val="0018607C"/>
    <w:rsid w:val="0018664F"/>
    <w:rsid w:val="0019072C"/>
    <w:rsid w:val="001A1BE0"/>
    <w:rsid w:val="001A1C7C"/>
    <w:rsid w:val="001A5087"/>
    <w:rsid w:val="001A678F"/>
    <w:rsid w:val="001B7347"/>
    <w:rsid w:val="001C2C62"/>
    <w:rsid w:val="001C7893"/>
    <w:rsid w:val="001D0405"/>
    <w:rsid w:val="001D0ACF"/>
    <w:rsid w:val="001D6448"/>
    <w:rsid w:val="001E3B44"/>
    <w:rsid w:val="001F07A9"/>
    <w:rsid w:val="001F2185"/>
    <w:rsid w:val="001F5884"/>
    <w:rsid w:val="00200C30"/>
    <w:rsid w:val="0021099C"/>
    <w:rsid w:val="00211068"/>
    <w:rsid w:val="00212BE4"/>
    <w:rsid w:val="00213A2D"/>
    <w:rsid w:val="00223503"/>
    <w:rsid w:val="00224182"/>
    <w:rsid w:val="00224FAC"/>
    <w:rsid w:val="002323B0"/>
    <w:rsid w:val="00232EA2"/>
    <w:rsid w:val="00242690"/>
    <w:rsid w:val="00244A68"/>
    <w:rsid w:val="0025312D"/>
    <w:rsid w:val="002607E9"/>
    <w:rsid w:val="002634D9"/>
    <w:rsid w:val="002727F3"/>
    <w:rsid w:val="00280A0D"/>
    <w:rsid w:val="0028368E"/>
    <w:rsid w:val="00285090"/>
    <w:rsid w:val="0028549B"/>
    <w:rsid w:val="002858CC"/>
    <w:rsid w:val="002932D2"/>
    <w:rsid w:val="00294615"/>
    <w:rsid w:val="0029549A"/>
    <w:rsid w:val="002A0C7F"/>
    <w:rsid w:val="002A2E35"/>
    <w:rsid w:val="002A4978"/>
    <w:rsid w:val="002A654B"/>
    <w:rsid w:val="002A7257"/>
    <w:rsid w:val="002B1FDF"/>
    <w:rsid w:val="002B6590"/>
    <w:rsid w:val="002B74E6"/>
    <w:rsid w:val="002C541D"/>
    <w:rsid w:val="002C740B"/>
    <w:rsid w:val="002D35B0"/>
    <w:rsid w:val="002E2073"/>
    <w:rsid w:val="002E5349"/>
    <w:rsid w:val="002E68A5"/>
    <w:rsid w:val="00301CDE"/>
    <w:rsid w:val="00314D10"/>
    <w:rsid w:val="003160F0"/>
    <w:rsid w:val="00320F2F"/>
    <w:rsid w:val="0032173B"/>
    <w:rsid w:val="003305F7"/>
    <w:rsid w:val="003358CA"/>
    <w:rsid w:val="00340A5B"/>
    <w:rsid w:val="0034446B"/>
    <w:rsid w:val="003445A5"/>
    <w:rsid w:val="00347E46"/>
    <w:rsid w:val="00356667"/>
    <w:rsid w:val="00357EA5"/>
    <w:rsid w:val="0036058A"/>
    <w:rsid w:val="0036222A"/>
    <w:rsid w:val="003624C4"/>
    <w:rsid w:val="003637DC"/>
    <w:rsid w:val="00376722"/>
    <w:rsid w:val="00376C58"/>
    <w:rsid w:val="00380DBD"/>
    <w:rsid w:val="003832F8"/>
    <w:rsid w:val="003921B8"/>
    <w:rsid w:val="003A17A0"/>
    <w:rsid w:val="003A2AF1"/>
    <w:rsid w:val="003A40D1"/>
    <w:rsid w:val="003B2539"/>
    <w:rsid w:val="003B59E3"/>
    <w:rsid w:val="003B7962"/>
    <w:rsid w:val="003C26E5"/>
    <w:rsid w:val="003C62D5"/>
    <w:rsid w:val="003C652B"/>
    <w:rsid w:val="003C6C21"/>
    <w:rsid w:val="003D28FB"/>
    <w:rsid w:val="003E0E8A"/>
    <w:rsid w:val="003E168E"/>
    <w:rsid w:val="003F4445"/>
    <w:rsid w:val="004017CA"/>
    <w:rsid w:val="00403A51"/>
    <w:rsid w:val="0040545D"/>
    <w:rsid w:val="004127B0"/>
    <w:rsid w:val="00414DE8"/>
    <w:rsid w:val="004208AB"/>
    <w:rsid w:val="004210BA"/>
    <w:rsid w:val="00421ACC"/>
    <w:rsid w:val="00430235"/>
    <w:rsid w:val="004323B0"/>
    <w:rsid w:val="0043272F"/>
    <w:rsid w:val="0043754D"/>
    <w:rsid w:val="004548DE"/>
    <w:rsid w:val="004573B7"/>
    <w:rsid w:val="00460459"/>
    <w:rsid w:val="00462946"/>
    <w:rsid w:val="00465041"/>
    <w:rsid w:val="00467685"/>
    <w:rsid w:val="004702C8"/>
    <w:rsid w:val="0047232B"/>
    <w:rsid w:val="00472F3D"/>
    <w:rsid w:val="0048171A"/>
    <w:rsid w:val="0048180D"/>
    <w:rsid w:val="00482C75"/>
    <w:rsid w:val="00484ABA"/>
    <w:rsid w:val="00487CDE"/>
    <w:rsid w:val="00491DD9"/>
    <w:rsid w:val="00493F41"/>
    <w:rsid w:val="004A07BF"/>
    <w:rsid w:val="004A0DDE"/>
    <w:rsid w:val="004A5FAE"/>
    <w:rsid w:val="004A6F5D"/>
    <w:rsid w:val="004B0711"/>
    <w:rsid w:val="004B58F5"/>
    <w:rsid w:val="004C2818"/>
    <w:rsid w:val="004D25A3"/>
    <w:rsid w:val="004E4289"/>
    <w:rsid w:val="004F0845"/>
    <w:rsid w:val="004F1294"/>
    <w:rsid w:val="004F4AB1"/>
    <w:rsid w:val="005020FE"/>
    <w:rsid w:val="00506B6E"/>
    <w:rsid w:val="00511D57"/>
    <w:rsid w:val="00521E97"/>
    <w:rsid w:val="005301AD"/>
    <w:rsid w:val="00535158"/>
    <w:rsid w:val="005402AB"/>
    <w:rsid w:val="005552F6"/>
    <w:rsid w:val="00562F43"/>
    <w:rsid w:val="00566121"/>
    <w:rsid w:val="00570836"/>
    <w:rsid w:val="00574068"/>
    <w:rsid w:val="005745DF"/>
    <w:rsid w:val="00583A86"/>
    <w:rsid w:val="005858DF"/>
    <w:rsid w:val="005A3A85"/>
    <w:rsid w:val="005A3FE6"/>
    <w:rsid w:val="005A44B6"/>
    <w:rsid w:val="005B2064"/>
    <w:rsid w:val="005C5017"/>
    <w:rsid w:val="005C59DD"/>
    <w:rsid w:val="005C6DCA"/>
    <w:rsid w:val="005D0478"/>
    <w:rsid w:val="005D46B4"/>
    <w:rsid w:val="005D72BC"/>
    <w:rsid w:val="005E3581"/>
    <w:rsid w:val="005E47B7"/>
    <w:rsid w:val="005E79FD"/>
    <w:rsid w:val="005F3309"/>
    <w:rsid w:val="00607B4E"/>
    <w:rsid w:val="00610F2F"/>
    <w:rsid w:val="006223D6"/>
    <w:rsid w:val="00623189"/>
    <w:rsid w:val="00624A2B"/>
    <w:rsid w:val="0063368B"/>
    <w:rsid w:val="00637CC4"/>
    <w:rsid w:val="00643729"/>
    <w:rsid w:val="00643D9B"/>
    <w:rsid w:val="00664A8E"/>
    <w:rsid w:val="006676CF"/>
    <w:rsid w:val="00684226"/>
    <w:rsid w:val="00691C45"/>
    <w:rsid w:val="006948B4"/>
    <w:rsid w:val="00695BC2"/>
    <w:rsid w:val="006A3633"/>
    <w:rsid w:val="006B0524"/>
    <w:rsid w:val="006B2A99"/>
    <w:rsid w:val="006B4304"/>
    <w:rsid w:val="006C78B3"/>
    <w:rsid w:val="006D4D55"/>
    <w:rsid w:val="006E052D"/>
    <w:rsid w:val="006E1ABF"/>
    <w:rsid w:val="006E5FBD"/>
    <w:rsid w:val="006F3A88"/>
    <w:rsid w:val="006F3E8D"/>
    <w:rsid w:val="00700452"/>
    <w:rsid w:val="00702C6B"/>
    <w:rsid w:val="00703E6E"/>
    <w:rsid w:val="00714F81"/>
    <w:rsid w:val="00715B01"/>
    <w:rsid w:val="0072606C"/>
    <w:rsid w:val="007267A6"/>
    <w:rsid w:val="007308C1"/>
    <w:rsid w:val="007442A2"/>
    <w:rsid w:val="00753890"/>
    <w:rsid w:val="0075586B"/>
    <w:rsid w:val="00761136"/>
    <w:rsid w:val="0076158A"/>
    <w:rsid w:val="007627EA"/>
    <w:rsid w:val="00765DEA"/>
    <w:rsid w:val="007748BC"/>
    <w:rsid w:val="00780B70"/>
    <w:rsid w:val="00783AC0"/>
    <w:rsid w:val="00784846"/>
    <w:rsid w:val="00784962"/>
    <w:rsid w:val="00787D39"/>
    <w:rsid w:val="007A2E1A"/>
    <w:rsid w:val="007A44CD"/>
    <w:rsid w:val="007B0B40"/>
    <w:rsid w:val="007C2BE4"/>
    <w:rsid w:val="007C4B11"/>
    <w:rsid w:val="007F00FA"/>
    <w:rsid w:val="007F4BC1"/>
    <w:rsid w:val="00801C0B"/>
    <w:rsid w:val="00806AB4"/>
    <w:rsid w:val="008110A9"/>
    <w:rsid w:val="00811213"/>
    <w:rsid w:val="00816100"/>
    <w:rsid w:val="00816913"/>
    <w:rsid w:val="008177FD"/>
    <w:rsid w:val="00837556"/>
    <w:rsid w:val="00840BAF"/>
    <w:rsid w:val="00855BE8"/>
    <w:rsid w:val="008600A8"/>
    <w:rsid w:val="008615F3"/>
    <w:rsid w:val="00870E0C"/>
    <w:rsid w:val="00875CFD"/>
    <w:rsid w:val="00875D86"/>
    <w:rsid w:val="00880494"/>
    <w:rsid w:val="0088176D"/>
    <w:rsid w:val="00885313"/>
    <w:rsid w:val="00893B65"/>
    <w:rsid w:val="008A103B"/>
    <w:rsid w:val="008A6279"/>
    <w:rsid w:val="008B1BB5"/>
    <w:rsid w:val="008B5371"/>
    <w:rsid w:val="008C3261"/>
    <w:rsid w:val="008C7019"/>
    <w:rsid w:val="008E214D"/>
    <w:rsid w:val="008E497F"/>
    <w:rsid w:val="008E67BD"/>
    <w:rsid w:val="008F12F2"/>
    <w:rsid w:val="008F4851"/>
    <w:rsid w:val="008F5F43"/>
    <w:rsid w:val="008F6FE9"/>
    <w:rsid w:val="009146DB"/>
    <w:rsid w:val="00914B41"/>
    <w:rsid w:val="00923272"/>
    <w:rsid w:val="00923521"/>
    <w:rsid w:val="00924C44"/>
    <w:rsid w:val="00936381"/>
    <w:rsid w:val="00937F43"/>
    <w:rsid w:val="00944D9E"/>
    <w:rsid w:val="009469CC"/>
    <w:rsid w:val="00950C39"/>
    <w:rsid w:val="00951174"/>
    <w:rsid w:val="009558EC"/>
    <w:rsid w:val="00957C6F"/>
    <w:rsid w:val="0096015D"/>
    <w:rsid w:val="0097511A"/>
    <w:rsid w:val="00975204"/>
    <w:rsid w:val="009763B4"/>
    <w:rsid w:val="0098184D"/>
    <w:rsid w:val="00985991"/>
    <w:rsid w:val="0099068D"/>
    <w:rsid w:val="00993A88"/>
    <w:rsid w:val="00995AB2"/>
    <w:rsid w:val="009A1B0C"/>
    <w:rsid w:val="009A3629"/>
    <w:rsid w:val="009A3659"/>
    <w:rsid w:val="009A6A79"/>
    <w:rsid w:val="009B081F"/>
    <w:rsid w:val="009B101A"/>
    <w:rsid w:val="009B2B1E"/>
    <w:rsid w:val="009B453F"/>
    <w:rsid w:val="009C09D9"/>
    <w:rsid w:val="009C09E8"/>
    <w:rsid w:val="009C0A0A"/>
    <w:rsid w:val="009E3D0F"/>
    <w:rsid w:val="009E77C2"/>
    <w:rsid w:val="009F06D8"/>
    <w:rsid w:val="009F3A92"/>
    <w:rsid w:val="009F46DD"/>
    <w:rsid w:val="009F5410"/>
    <w:rsid w:val="009F6039"/>
    <w:rsid w:val="00A05A7E"/>
    <w:rsid w:val="00A06272"/>
    <w:rsid w:val="00A0627E"/>
    <w:rsid w:val="00A10898"/>
    <w:rsid w:val="00A21347"/>
    <w:rsid w:val="00A24712"/>
    <w:rsid w:val="00A27A11"/>
    <w:rsid w:val="00A32E1C"/>
    <w:rsid w:val="00A40FEE"/>
    <w:rsid w:val="00A43EC0"/>
    <w:rsid w:val="00A451C4"/>
    <w:rsid w:val="00A513B4"/>
    <w:rsid w:val="00A53D8B"/>
    <w:rsid w:val="00A60132"/>
    <w:rsid w:val="00A66260"/>
    <w:rsid w:val="00A715AE"/>
    <w:rsid w:val="00A722C7"/>
    <w:rsid w:val="00A72A24"/>
    <w:rsid w:val="00A7625F"/>
    <w:rsid w:val="00A862F3"/>
    <w:rsid w:val="00A864F4"/>
    <w:rsid w:val="00A9362B"/>
    <w:rsid w:val="00A976F2"/>
    <w:rsid w:val="00AA6812"/>
    <w:rsid w:val="00AB0F6C"/>
    <w:rsid w:val="00AB1C48"/>
    <w:rsid w:val="00AB4D98"/>
    <w:rsid w:val="00AB673E"/>
    <w:rsid w:val="00AC2D7D"/>
    <w:rsid w:val="00AC544B"/>
    <w:rsid w:val="00AC6EC5"/>
    <w:rsid w:val="00AD1EA9"/>
    <w:rsid w:val="00AD2843"/>
    <w:rsid w:val="00AD2E48"/>
    <w:rsid w:val="00AE48CD"/>
    <w:rsid w:val="00AF362E"/>
    <w:rsid w:val="00AF7EB3"/>
    <w:rsid w:val="00B01CC5"/>
    <w:rsid w:val="00B043BC"/>
    <w:rsid w:val="00B07793"/>
    <w:rsid w:val="00B12C53"/>
    <w:rsid w:val="00B33C5E"/>
    <w:rsid w:val="00B34E38"/>
    <w:rsid w:val="00B3514D"/>
    <w:rsid w:val="00B368D4"/>
    <w:rsid w:val="00B37979"/>
    <w:rsid w:val="00B420A1"/>
    <w:rsid w:val="00B42A42"/>
    <w:rsid w:val="00B45256"/>
    <w:rsid w:val="00B4534B"/>
    <w:rsid w:val="00B47C3D"/>
    <w:rsid w:val="00B55AC2"/>
    <w:rsid w:val="00B63F9F"/>
    <w:rsid w:val="00B7228E"/>
    <w:rsid w:val="00B7703D"/>
    <w:rsid w:val="00B87A4A"/>
    <w:rsid w:val="00B9474A"/>
    <w:rsid w:val="00B9585C"/>
    <w:rsid w:val="00B95E35"/>
    <w:rsid w:val="00B97C5C"/>
    <w:rsid w:val="00BA5C35"/>
    <w:rsid w:val="00BA5C8C"/>
    <w:rsid w:val="00BB5975"/>
    <w:rsid w:val="00BC41BF"/>
    <w:rsid w:val="00BC41D3"/>
    <w:rsid w:val="00BD465C"/>
    <w:rsid w:val="00BD50F1"/>
    <w:rsid w:val="00BD55D5"/>
    <w:rsid w:val="00BD56DC"/>
    <w:rsid w:val="00BE105F"/>
    <w:rsid w:val="00BE1794"/>
    <w:rsid w:val="00BE6EDD"/>
    <w:rsid w:val="00BF292E"/>
    <w:rsid w:val="00C00273"/>
    <w:rsid w:val="00C0143D"/>
    <w:rsid w:val="00C03963"/>
    <w:rsid w:val="00C11DEE"/>
    <w:rsid w:val="00C1395A"/>
    <w:rsid w:val="00C24600"/>
    <w:rsid w:val="00C254D0"/>
    <w:rsid w:val="00C26B6B"/>
    <w:rsid w:val="00C26D7D"/>
    <w:rsid w:val="00C3215D"/>
    <w:rsid w:val="00C336DB"/>
    <w:rsid w:val="00C35569"/>
    <w:rsid w:val="00C36A28"/>
    <w:rsid w:val="00C503BF"/>
    <w:rsid w:val="00C506C7"/>
    <w:rsid w:val="00C604A3"/>
    <w:rsid w:val="00C6385F"/>
    <w:rsid w:val="00C70A7B"/>
    <w:rsid w:val="00C711DD"/>
    <w:rsid w:val="00C75931"/>
    <w:rsid w:val="00C77052"/>
    <w:rsid w:val="00C8313D"/>
    <w:rsid w:val="00C83718"/>
    <w:rsid w:val="00C90B76"/>
    <w:rsid w:val="00C94CC9"/>
    <w:rsid w:val="00CA1EE3"/>
    <w:rsid w:val="00CA76A2"/>
    <w:rsid w:val="00CB05F0"/>
    <w:rsid w:val="00CB18CE"/>
    <w:rsid w:val="00CB78A9"/>
    <w:rsid w:val="00CB7DC9"/>
    <w:rsid w:val="00CC13C5"/>
    <w:rsid w:val="00CC7A15"/>
    <w:rsid w:val="00CD0C06"/>
    <w:rsid w:val="00CD12DD"/>
    <w:rsid w:val="00CD56D5"/>
    <w:rsid w:val="00CD74B3"/>
    <w:rsid w:val="00CE209C"/>
    <w:rsid w:val="00CE346E"/>
    <w:rsid w:val="00CE3D1E"/>
    <w:rsid w:val="00CF0A34"/>
    <w:rsid w:val="00CF535C"/>
    <w:rsid w:val="00D02336"/>
    <w:rsid w:val="00D02846"/>
    <w:rsid w:val="00D041BD"/>
    <w:rsid w:val="00D054A1"/>
    <w:rsid w:val="00D118F9"/>
    <w:rsid w:val="00D155E4"/>
    <w:rsid w:val="00D20B9A"/>
    <w:rsid w:val="00D2623D"/>
    <w:rsid w:val="00D3078A"/>
    <w:rsid w:val="00D336BA"/>
    <w:rsid w:val="00D33E58"/>
    <w:rsid w:val="00D35554"/>
    <w:rsid w:val="00D407D1"/>
    <w:rsid w:val="00D46FDD"/>
    <w:rsid w:val="00D47B73"/>
    <w:rsid w:val="00D50B1D"/>
    <w:rsid w:val="00D50C11"/>
    <w:rsid w:val="00D51349"/>
    <w:rsid w:val="00D571CE"/>
    <w:rsid w:val="00D64301"/>
    <w:rsid w:val="00D64937"/>
    <w:rsid w:val="00D70681"/>
    <w:rsid w:val="00D817BD"/>
    <w:rsid w:val="00D81E09"/>
    <w:rsid w:val="00D83FF1"/>
    <w:rsid w:val="00D8557E"/>
    <w:rsid w:val="00D96F84"/>
    <w:rsid w:val="00DA0C5A"/>
    <w:rsid w:val="00DB14E8"/>
    <w:rsid w:val="00DB275F"/>
    <w:rsid w:val="00DB4B62"/>
    <w:rsid w:val="00DC090C"/>
    <w:rsid w:val="00DC1530"/>
    <w:rsid w:val="00DD3037"/>
    <w:rsid w:val="00DE3575"/>
    <w:rsid w:val="00DE70C4"/>
    <w:rsid w:val="00DF71CE"/>
    <w:rsid w:val="00E00A57"/>
    <w:rsid w:val="00E13242"/>
    <w:rsid w:val="00E145C8"/>
    <w:rsid w:val="00E173E2"/>
    <w:rsid w:val="00E23A10"/>
    <w:rsid w:val="00E23A7B"/>
    <w:rsid w:val="00E23FD4"/>
    <w:rsid w:val="00E26371"/>
    <w:rsid w:val="00E30EE4"/>
    <w:rsid w:val="00E37C03"/>
    <w:rsid w:val="00E412BE"/>
    <w:rsid w:val="00E468C6"/>
    <w:rsid w:val="00E5013E"/>
    <w:rsid w:val="00E5235D"/>
    <w:rsid w:val="00E52CDA"/>
    <w:rsid w:val="00E55838"/>
    <w:rsid w:val="00E57CAF"/>
    <w:rsid w:val="00E6159B"/>
    <w:rsid w:val="00E61847"/>
    <w:rsid w:val="00E626CA"/>
    <w:rsid w:val="00E64624"/>
    <w:rsid w:val="00E649B7"/>
    <w:rsid w:val="00E73DA2"/>
    <w:rsid w:val="00E75874"/>
    <w:rsid w:val="00E76483"/>
    <w:rsid w:val="00E81216"/>
    <w:rsid w:val="00E85B53"/>
    <w:rsid w:val="00E87CC3"/>
    <w:rsid w:val="00EA2D1F"/>
    <w:rsid w:val="00EB0887"/>
    <w:rsid w:val="00EB2BC4"/>
    <w:rsid w:val="00EB7A13"/>
    <w:rsid w:val="00EC172A"/>
    <w:rsid w:val="00EC1EF5"/>
    <w:rsid w:val="00EC330B"/>
    <w:rsid w:val="00EC4026"/>
    <w:rsid w:val="00EC4A40"/>
    <w:rsid w:val="00ED0323"/>
    <w:rsid w:val="00ED1EBE"/>
    <w:rsid w:val="00ED431F"/>
    <w:rsid w:val="00EE1C19"/>
    <w:rsid w:val="00EE4FEC"/>
    <w:rsid w:val="00EE66B9"/>
    <w:rsid w:val="00EE6CD4"/>
    <w:rsid w:val="00EE7571"/>
    <w:rsid w:val="00EF3476"/>
    <w:rsid w:val="00EF3529"/>
    <w:rsid w:val="00F00394"/>
    <w:rsid w:val="00F017E6"/>
    <w:rsid w:val="00F0189C"/>
    <w:rsid w:val="00F0217E"/>
    <w:rsid w:val="00F172F3"/>
    <w:rsid w:val="00F20FB0"/>
    <w:rsid w:val="00F220E0"/>
    <w:rsid w:val="00F26871"/>
    <w:rsid w:val="00F37222"/>
    <w:rsid w:val="00F4643D"/>
    <w:rsid w:val="00F530CD"/>
    <w:rsid w:val="00F53BA6"/>
    <w:rsid w:val="00F53EB1"/>
    <w:rsid w:val="00F54777"/>
    <w:rsid w:val="00F579BE"/>
    <w:rsid w:val="00F62F3A"/>
    <w:rsid w:val="00F71686"/>
    <w:rsid w:val="00F74CB3"/>
    <w:rsid w:val="00F81339"/>
    <w:rsid w:val="00F82D37"/>
    <w:rsid w:val="00F8696E"/>
    <w:rsid w:val="00F97786"/>
    <w:rsid w:val="00FA3A3D"/>
    <w:rsid w:val="00FB32C1"/>
    <w:rsid w:val="00FB4199"/>
    <w:rsid w:val="00FB64EA"/>
    <w:rsid w:val="00FC04B4"/>
    <w:rsid w:val="00FC3A8C"/>
    <w:rsid w:val="00FD3CE1"/>
    <w:rsid w:val="00FD646C"/>
    <w:rsid w:val="00FE01A8"/>
    <w:rsid w:val="00FE0238"/>
    <w:rsid w:val="00FE08D8"/>
    <w:rsid w:val="00FE6F13"/>
    <w:rsid w:val="00FF1FE7"/>
    <w:rsid w:val="00FF422F"/>
    <w:rsid w:val="00FF7313"/>
    <w:rsid w:val="6C804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AB832"/>
  <w15:docId w15:val="{8F7EDF61-526D-415D-9C4E-DF4B37039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s-AR" w:eastAsia="es-AR"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footer" w:uiPriority="99" w:unhideWhenUsed="1"/>
    <w:lsdException w:name="caption" w:semiHidden="1" w:unhideWhenUsed="1" w:qFormat="1"/>
    <w:lsdException w:name="Default Paragraph Font" w:semiHidden="1" w:uiPriority="1" w:unhideWhenUsed="1"/>
    <w:lsdException w:name="Body Text" w:uiPriority="1" w:qFormat="1"/>
    <w:lsdException w:name="Hyperlink" w:uiPriority="99" w:unhideWhenUsed="1"/>
    <w:lsdException w:name="FollowedHyperlink" w:semiHidden="1"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C70A7B"/>
    <w:pPr>
      <w:spacing w:after="200" w:line="276" w:lineRule="auto"/>
    </w:pPr>
    <w:rPr>
      <w:sz w:val="22"/>
      <w:szCs w:val="22"/>
      <w:lang w:val="es-CO"/>
    </w:rPr>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semiHidden/>
    <w:unhideWhenUsed/>
    <w:rPr>
      <w:color w:val="800080" w:themeColor="followedHyperlink"/>
      <w:u w:val="single"/>
    </w:rPr>
  </w:style>
  <w:style w:type="paragraph" w:styleId="Encabezado">
    <w:name w:val="header"/>
    <w:link w:val="EncabezadoCar"/>
    <w:uiPriority w:val="99"/>
    <w:unhideWhenUsed/>
    <w:pPr>
      <w:tabs>
        <w:tab w:val="center" w:pos="4252"/>
        <w:tab w:val="right" w:pos="8504"/>
      </w:tabs>
    </w:pPr>
    <w:rPr>
      <w:sz w:val="22"/>
      <w:szCs w:val="22"/>
      <w:lang w:val="es"/>
    </w:rPr>
  </w:style>
  <w:style w:type="paragraph" w:styleId="Piedepgina">
    <w:name w:val="footer"/>
    <w:link w:val="PiedepginaCar"/>
    <w:uiPriority w:val="99"/>
    <w:unhideWhenUsed/>
    <w:pPr>
      <w:tabs>
        <w:tab w:val="center" w:pos="4252"/>
        <w:tab w:val="right" w:pos="8504"/>
      </w:tabs>
    </w:pPr>
    <w:rPr>
      <w:sz w:val="22"/>
      <w:szCs w:val="22"/>
      <w:lang w:val="e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independiente">
    <w:name w:val="Body Text"/>
    <w:link w:val="TextoindependienteCar"/>
    <w:uiPriority w:val="1"/>
    <w:qFormat/>
    <w:pPr>
      <w:widowControl w:val="0"/>
      <w:autoSpaceDE w:val="0"/>
      <w:autoSpaceDN w:val="0"/>
      <w:ind w:left="1741"/>
    </w:pPr>
    <w:rPr>
      <w:rFonts w:ascii="Arial" w:eastAsia="Arial" w:hAnsi="Arial" w:cs="Arial"/>
      <w:sz w:val="24"/>
      <w:szCs w:val="24"/>
      <w:lang w:val="es" w:eastAsia="en-US"/>
    </w:rPr>
  </w:style>
  <w:style w:type="paragraph" w:styleId="Ttulo">
    <w:name w:val="Title"/>
    <w:basedOn w:val="Normal"/>
    <w:next w:val="Normal"/>
    <w:pPr>
      <w:keepNext/>
      <w:keepLines/>
      <w:spacing w:before="480" w:after="120"/>
    </w:pPr>
    <w:rPr>
      <w:b/>
      <w:sz w:val="72"/>
      <w:szCs w:val="72"/>
    </w:r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Normal"/>
    <w:qFormat/>
    <w:tblPr>
      <w:tblCellMar>
        <w:top w:w="0" w:type="dxa"/>
        <w:left w:w="0" w:type="dxa"/>
        <w:bottom w:w="0" w:type="dxa"/>
        <w:right w:w="0" w:type="dxa"/>
      </w:tblCellMar>
    </w:tblPr>
  </w:style>
  <w:style w:type="table" w:customStyle="1" w:styleId="TableNormal0">
    <w:name w:val="Table Normal"/>
    <w:uiPriority w:val="2"/>
    <w:qFormat/>
    <w:tblPr>
      <w:tblCellMar>
        <w:top w:w="0" w:type="dxa"/>
        <w:left w:w="0" w:type="dxa"/>
        <w:bottom w:w="0" w:type="dxa"/>
        <w:right w:w="0" w:type="dxa"/>
      </w:tblCellMar>
    </w:tblPr>
  </w:style>
  <w:style w:type="paragraph" w:styleId="Sinespaciado">
    <w:name w:val="No Spacing"/>
    <w:uiPriority w:val="1"/>
    <w:qFormat/>
    <w:rPr>
      <w:sz w:val="22"/>
      <w:szCs w:val="22"/>
      <w:lang w:val="es-ES"/>
    </w:r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character" w:customStyle="1" w:styleId="Mencinsinresolver1">
    <w:name w:val="Mención sin resolver1"/>
    <w:basedOn w:val="Fuentedeprrafopredeter"/>
    <w:uiPriority w:val="99"/>
    <w:semiHidden/>
    <w:unhideWhenUsed/>
    <w:rPr>
      <w:color w:val="605E5C"/>
      <w:shd w:val="clear" w:color="auto" w:fill="E1DFDD"/>
    </w:rPr>
  </w:style>
  <w:style w:type="table" w:customStyle="1" w:styleId="Style36">
    <w:name w:val="_Style 36"/>
    <w:basedOn w:val="TableNormal0"/>
    <w:tblPr>
      <w:tblCellMar>
        <w:left w:w="70" w:type="dxa"/>
        <w:right w:w="70" w:type="dxa"/>
      </w:tblCellMar>
    </w:tblPr>
  </w:style>
  <w:style w:type="table" w:customStyle="1" w:styleId="Style37">
    <w:name w:val="_Style 37"/>
    <w:basedOn w:val="TableNormal0"/>
    <w:tblPr>
      <w:tblCellMar>
        <w:left w:w="70" w:type="dxa"/>
        <w:right w:w="70" w:type="dxa"/>
      </w:tblCellMar>
    </w:tblPr>
  </w:style>
  <w:style w:type="table" w:customStyle="1" w:styleId="Style38">
    <w:name w:val="_Style 38"/>
    <w:basedOn w:val="TableNormal0"/>
    <w:tblPr>
      <w:tblCellMar>
        <w:left w:w="70" w:type="dxa"/>
        <w:right w:w="70" w:type="dxa"/>
      </w:tblCellMar>
    </w:tblPr>
  </w:style>
  <w:style w:type="table" w:customStyle="1" w:styleId="Style39">
    <w:name w:val="_Style 39"/>
    <w:basedOn w:val="TableNormal0"/>
    <w:tblPr>
      <w:tblCellMar>
        <w:left w:w="70" w:type="dxa"/>
        <w:right w:w="70" w:type="dxa"/>
      </w:tblCellMar>
    </w:tblPr>
  </w:style>
  <w:style w:type="table" w:customStyle="1" w:styleId="Style40">
    <w:name w:val="_Style 40"/>
    <w:basedOn w:val="TableNormal0"/>
    <w:tblPr>
      <w:tblCellMar>
        <w:left w:w="70" w:type="dxa"/>
        <w:right w:w="70" w:type="dxa"/>
      </w:tblCellMar>
    </w:tblPr>
  </w:style>
  <w:style w:type="table" w:customStyle="1" w:styleId="Style41">
    <w:name w:val="_Style 41"/>
    <w:basedOn w:val="TableNormal0"/>
    <w:tblPr>
      <w:tblCellMar>
        <w:left w:w="70" w:type="dxa"/>
        <w:right w:w="70" w:type="dxa"/>
      </w:tblCellMar>
    </w:tblPr>
  </w:style>
  <w:style w:type="character" w:customStyle="1" w:styleId="TextoindependienteCar">
    <w:name w:val="Texto independiente Car"/>
    <w:basedOn w:val="Fuentedeprrafopredeter"/>
    <w:link w:val="Textoindependiente"/>
    <w:uiPriority w:val="1"/>
    <w:rPr>
      <w:rFonts w:ascii="Arial" w:eastAsia="Arial" w:hAnsi="Arial" w:cs="Arial"/>
      <w:sz w:val="24"/>
      <w:szCs w:val="24"/>
      <w:lang w:eastAsia="en-US"/>
    </w:rPr>
  </w:style>
  <w:style w:type="paragraph" w:styleId="Prrafodelista">
    <w:name w:val="List Paragraph"/>
    <w:uiPriority w:val="34"/>
    <w:qFormat/>
    <w:pPr>
      <w:widowControl w:val="0"/>
      <w:autoSpaceDE w:val="0"/>
      <w:autoSpaceDN w:val="0"/>
      <w:ind w:left="1741" w:hanging="360"/>
    </w:pPr>
    <w:rPr>
      <w:rFonts w:ascii="Arial" w:eastAsia="Arial" w:hAnsi="Arial" w:cs="Arial"/>
      <w:sz w:val="22"/>
      <w:szCs w:val="22"/>
      <w:lang w:val="es" w:eastAsia="en-US"/>
    </w:rPr>
  </w:style>
  <w:style w:type="paragraph" w:customStyle="1" w:styleId="TableParagraph">
    <w:name w:val="Table Paragraph"/>
    <w:uiPriority w:val="1"/>
    <w:qFormat/>
    <w:pPr>
      <w:widowControl w:val="0"/>
      <w:autoSpaceDE w:val="0"/>
      <w:autoSpaceDN w:val="0"/>
      <w:spacing w:line="301" w:lineRule="exact"/>
      <w:ind w:left="107"/>
    </w:pPr>
    <w:rPr>
      <w:rFonts w:ascii="Times New Roman" w:eastAsia="Times New Roman" w:hAnsi="Times New Roman" w:cs="Times New Roman"/>
      <w:sz w:val="22"/>
      <w:szCs w:val="22"/>
      <w:lang w:val="es" w:eastAsia="en-US"/>
    </w:rPr>
  </w:style>
  <w:style w:type="table" w:customStyle="1" w:styleId="Style46">
    <w:name w:val="_Style 46"/>
    <w:basedOn w:val="TableNormal0"/>
    <w:tblPr>
      <w:tblCellMar>
        <w:left w:w="70" w:type="dxa"/>
        <w:right w:w="70" w:type="dxa"/>
      </w:tblCellMar>
    </w:tblPr>
  </w:style>
  <w:style w:type="table" w:customStyle="1" w:styleId="Style47">
    <w:name w:val="_Style 47"/>
    <w:basedOn w:val="TableNormal0"/>
    <w:tblPr>
      <w:tblCellMar>
        <w:left w:w="70" w:type="dxa"/>
        <w:right w:w="70" w:type="dxa"/>
      </w:tblCellMar>
    </w:tblPr>
  </w:style>
  <w:style w:type="table" w:customStyle="1" w:styleId="Style48">
    <w:name w:val="_Style 48"/>
    <w:basedOn w:val="TableNormal0"/>
    <w:tblPr>
      <w:tblCellMar>
        <w:left w:w="70" w:type="dxa"/>
        <w:right w:w="70" w:type="dxa"/>
      </w:tblCellMar>
    </w:tblPr>
  </w:style>
  <w:style w:type="table" w:customStyle="1" w:styleId="Style49">
    <w:name w:val="_Style 49"/>
    <w:basedOn w:val="TableNormal0"/>
    <w:tblPr>
      <w:tblCellMar>
        <w:left w:w="70" w:type="dxa"/>
        <w:right w:w="70" w:type="dxa"/>
      </w:tblCellMar>
    </w:tblPr>
  </w:style>
  <w:style w:type="table" w:customStyle="1" w:styleId="Style50">
    <w:name w:val="_Style 50"/>
    <w:basedOn w:val="TableNormal0"/>
    <w:tblPr>
      <w:tblCellMar>
        <w:left w:w="70" w:type="dxa"/>
        <w:right w:w="70" w:type="dxa"/>
      </w:tblCellMar>
    </w:tblPr>
  </w:style>
  <w:style w:type="table" w:customStyle="1" w:styleId="Style51">
    <w:name w:val="_Style 51"/>
    <w:basedOn w:val="TableNormal0"/>
    <w:tblPr>
      <w:tblCellMar>
        <w:left w:w="70" w:type="dxa"/>
        <w:right w:w="70" w:type="dxa"/>
      </w:tblCellMar>
    </w:tblPr>
  </w:style>
  <w:style w:type="table" w:customStyle="1" w:styleId="Style52">
    <w:name w:val="_Style 52"/>
    <w:basedOn w:val="TableNormal0"/>
    <w:tblPr>
      <w:tblCellMar>
        <w:left w:w="70" w:type="dxa"/>
        <w:right w:w="70" w:type="dxa"/>
      </w:tblCellMar>
    </w:tblPr>
  </w:style>
  <w:style w:type="table" w:customStyle="1" w:styleId="Style53">
    <w:name w:val="_Style 53"/>
    <w:basedOn w:val="TableNormal"/>
    <w:tblPr>
      <w:tblCellMar>
        <w:left w:w="108" w:type="dxa"/>
        <w:right w:w="108" w:type="dxa"/>
      </w:tblCellMar>
    </w:tblPr>
  </w:style>
  <w:style w:type="table" w:customStyle="1" w:styleId="Style54">
    <w:name w:val="_Style 54"/>
    <w:basedOn w:val="TableNormal"/>
    <w:tblPr>
      <w:tblCellMar>
        <w:left w:w="108" w:type="dxa"/>
        <w:right w:w="108" w:type="dxa"/>
      </w:tblCellMar>
    </w:tblPr>
  </w:style>
  <w:style w:type="table" w:customStyle="1" w:styleId="Style55">
    <w:name w:val="_Style 55"/>
    <w:basedOn w:val="TableNormal"/>
    <w:tblPr>
      <w:tblCellMar>
        <w:left w:w="108" w:type="dxa"/>
        <w:right w:w="108" w:type="dxa"/>
      </w:tblCellMar>
    </w:tblPr>
  </w:style>
  <w:style w:type="table" w:customStyle="1" w:styleId="Style58">
    <w:name w:val="_Style 58"/>
    <w:basedOn w:val="TableNormal"/>
    <w:tblPr>
      <w:tblCellMar>
        <w:left w:w="108" w:type="dxa"/>
        <w:right w:w="108" w:type="dxa"/>
      </w:tblCellMar>
    </w:tblPr>
  </w:style>
  <w:style w:type="table" w:customStyle="1" w:styleId="Style59">
    <w:name w:val="_Style 59"/>
    <w:basedOn w:val="TableNormal"/>
    <w:tblPr>
      <w:tblCellMar>
        <w:left w:w="108" w:type="dxa"/>
        <w:right w:w="108" w:type="dxa"/>
      </w:tblCellMar>
    </w:tblPr>
  </w:style>
  <w:style w:type="table" w:customStyle="1" w:styleId="Style60">
    <w:name w:val="_Style 60"/>
    <w:basedOn w:val="TableNormal"/>
    <w:tblPr>
      <w:tblCellMar>
        <w:left w:w="115" w:type="dxa"/>
        <w:right w:w="115" w:type="dxa"/>
      </w:tblCellMar>
    </w:tblPr>
  </w:style>
  <w:style w:type="table" w:customStyle="1" w:styleId="Style61">
    <w:name w:val="_Style 61"/>
    <w:basedOn w:val="TableNormal0"/>
    <w:tblPr>
      <w:tblCellMar>
        <w:left w:w="108" w:type="dxa"/>
        <w:right w:w="108" w:type="dxa"/>
      </w:tblCellMar>
    </w:tblPr>
  </w:style>
  <w:style w:type="table" w:customStyle="1" w:styleId="Style62">
    <w:name w:val="_Style 62"/>
    <w:basedOn w:val="TableNormal0"/>
    <w:tblPr>
      <w:tblCellMar>
        <w:left w:w="108" w:type="dxa"/>
        <w:right w:w="108" w:type="dxa"/>
      </w:tblCellMar>
    </w:tblPr>
  </w:style>
  <w:style w:type="table" w:customStyle="1" w:styleId="Style63">
    <w:name w:val="_Style 63"/>
    <w:basedOn w:val="TableNormal0"/>
    <w:tblPr>
      <w:tblCellMar>
        <w:left w:w="108" w:type="dxa"/>
        <w:right w:w="108" w:type="dxa"/>
      </w:tblCellMar>
    </w:tblPr>
  </w:style>
  <w:style w:type="table" w:customStyle="1" w:styleId="Style64">
    <w:name w:val="_Style 64"/>
    <w:basedOn w:val="TableNormal0"/>
    <w:tblPr>
      <w:tblCellMar>
        <w:left w:w="108" w:type="dxa"/>
        <w:right w:w="108" w:type="dxa"/>
      </w:tblCellMar>
    </w:tblPr>
  </w:style>
  <w:style w:type="table" w:customStyle="1" w:styleId="Style65">
    <w:name w:val="_Style 65"/>
    <w:basedOn w:val="TableNormal0"/>
    <w:tblPr>
      <w:tblCellMar>
        <w:left w:w="108" w:type="dxa"/>
        <w:right w:w="108" w:type="dxa"/>
      </w:tblCellMar>
    </w:tblPr>
  </w:style>
  <w:style w:type="table" w:customStyle="1" w:styleId="Style66">
    <w:name w:val="_Style 66"/>
    <w:basedOn w:val="TableNormal0"/>
    <w:tblPr>
      <w:tblCellMar>
        <w:left w:w="108" w:type="dxa"/>
        <w:right w:w="108" w:type="dxa"/>
      </w:tblCellMar>
    </w:tblPr>
  </w:style>
  <w:style w:type="table" w:customStyle="1" w:styleId="Style67">
    <w:name w:val="_Style 67"/>
    <w:basedOn w:val="TableNormal0"/>
    <w:tblPr>
      <w:tblCellMar>
        <w:left w:w="108" w:type="dxa"/>
        <w:right w:w="108" w:type="dxa"/>
      </w:tblCellMar>
    </w:tblPr>
  </w:style>
  <w:style w:type="table" w:customStyle="1" w:styleId="Style68">
    <w:name w:val="_Style 68"/>
    <w:basedOn w:val="TableNormal0"/>
    <w:tblPr>
      <w:tblCellMar>
        <w:left w:w="115" w:type="dxa"/>
        <w:right w:w="115" w:type="dxa"/>
      </w:tblCellMar>
    </w:tblPr>
  </w:style>
  <w:style w:type="table" w:customStyle="1" w:styleId="Style56">
    <w:name w:val="_Style 56"/>
    <w:basedOn w:val="TableNormal"/>
    <w:tblPr>
      <w:tblCellMar>
        <w:left w:w="108" w:type="dxa"/>
        <w:right w:w="108" w:type="dxa"/>
      </w:tblCellMar>
    </w:tblPr>
  </w:style>
  <w:style w:type="table" w:customStyle="1" w:styleId="Style57">
    <w:name w:val="_Style 57"/>
    <w:basedOn w:val="TableNormal"/>
    <w:tblPr>
      <w:tblCellMar>
        <w:left w:w="108" w:type="dxa"/>
        <w:right w:w="108" w:type="dxa"/>
      </w:tblCellMar>
    </w:tblPr>
  </w:style>
  <w:style w:type="character" w:styleId="Mencinsinresolver">
    <w:name w:val="Unresolved Mention"/>
    <w:basedOn w:val="Fuentedeprrafopredeter"/>
    <w:uiPriority w:val="99"/>
    <w:semiHidden/>
    <w:unhideWhenUsed/>
    <w:rsid w:val="00A66260"/>
    <w:rPr>
      <w:color w:val="605E5C"/>
      <w:shd w:val="clear" w:color="auto" w:fill="E1DFDD"/>
    </w:rPr>
  </w:style>
  <w:style w:type="paragraph" w:styleId="NormalWeb">
    <w:name w:val="Normal (Web)"/>
    <w:basedOn w:val="Normal"/>
    <w:rsid w:val="001E3B4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hat.openai.com/" TargetMode="External"/><Relationship Id="rId26" Type="http://schemas.openxmlformats.org/officeDocument/2006/relationships/header" Target="header1.xml"/><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1.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chat.openai.com/" TargetMode="Externa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chat.openai.com/" TargetMode="External"/><Relationship Id="rId20" Type="http://schemas.openxmlformats.org/officeDocument/2006/relationships/hyperlink" Target="https://chat.openai.com/"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chat.openai.co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8.jpe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chat.openai.co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chat.openai.com/" TargetMode="External"/><Relationship Id="rId22" Type="http://schemas.openxmlformats.org/officeDocument/2006/relationships/hyperlink" Target="https://chat.openai.com/" TargetMode="External"/><Relationship Id="rId27" Type="http://schemas.openxmlformats.org/officeDocument/2006/relationships/header" Target="header2.xml"/><Relationship Id="rId30" Type="http://schemas.openxmlformats.org/officeDocument/2006/relationships/hyperlink" Target="https://drive.google.com/file/d/1w1dZtJWsPFtHf1mRme46IJgkTv9kEgC5/view?usp=sharing" TargetMode="External"/><Relationship Id="rId35" Type="http://schemas.openxmlformats.org/officeDocument/2006/relationships/image" Target="media/image12.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Yp8bsM/kVc58qtnWPyetuBrGeg==">CgMxLjAaHwoBMBIaChgICVIUChJ0YWJsZS5qbW52MHY2amNtNWIaHwoBMRIaChgICVIUChJ0YWJsZS5lOHRtM2tnZzJlY3IyCWguMmV0OTJwMDIJaC4xZm9iOXRlMgloLjFmb2I5dGUyCGguZ2pkZ3hzMghoLmdqZGd4czIIaC5namRneHMyCGguZ2pkZ3hzMghoLmdqZGd4czIJaC4zMGowemxsOAByITF1enBMSXAtXzZoQnRqSEZVYnlFQmpkQ0xUZjlfR1pZeg==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5415A6143AF34A4DA743E92ACE881FA6" ma:contentTypeVersion="4" ma:contentTypeDescription="Crear nuevo documento." ma:contentTypeScope="" ma:versionID="96ac760292744e373fc519ab4d4c44bc">
  <xsd:schema xmlns:xsd="http://www.w3.org/2001/XMLSchema" xmlns:xs="http://www.w3.org/2001/XMLSchema" xmlns:p="http://schemas.microsoft.com/office/2006/metadata/properties" xmlns:ns3="b8863e2e-95ef-4962-ad0f-ee0ebfbee1bb" targetNamespace="http://schemas.microsoft.com/office/2006/metadata/properties" ma:root="true" ma:fieldsID="47f4a59501d215dff3bf06fb65c67655" ns3:_="">
    <xsd:import namespace="b8863e2e-95ef-4962-ad0f-ee0ebfbee1bb"/>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863e2e-95ef-4962-ad0f-ee0ebfbee1b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47E6AA-2018-4FA8-9132-934C7DFCFA1E}">
  <ds:schemaRefs>
    <ds:schemaRef ds:uri="http://schemas.openxmlformats.org/officeDocument/2006/bibliography"/>
  </ds:schemaRefs>
</ds:datastoreItem>
</file>

<file path=customXml/itemProps3.xml><?xml version="1.0" encoding="utf-8"?>
<ds:datastoreItem xmlns:ds="http://schemas.openxmlformats.org/officeDocument/2006/customXml" ds:itemID="{E5F9AA1D-9905-4726-8C86-89329B0643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863e2e-95ef-4962-ad0f-ee0ebfbee1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B59102-3941-4931-B3C1-7261A02BDE5C}">
  <ds:schemaRefs>
    <ds:schemaRef ds:uri="http://schemas.microsoft.com/sharepoint/v3/contenttype/forms"/>
  </ds:schemaRefs>
</ds:datastoreItem>
</file>

<file path=customXml/itemProps5.xml><?xml version="1.0" encoding="utf-8"?>
<ds:datastoreItem xmlns:ds="http://schemas.openxmlformats.org/officeDocument/2006/customXml" ds:itemID="{0E840048-920B-44D9-B22F-D1B977CBEFBC}">
  <ds:schemaRefs>
    <ds:schemaRef ds:uri="http://purl.org/dc/dcmitype/"/>
    <ds:schemaRef ds:uri="http://schemas.microsoft.com/office/2006/documentManagement/types"/>
    <ds:schemaRef ds:uri="b8863e2e-95ef-4962-ad0f-ee0ebfbee1bb"/>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26</Pages>
  <Words>4167</Words>
  <Characters>22922</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Ibest</dc:creator>
  <cp:lastModifiedBy>Diego Ordoñez</cp:lastModifiedBy>
  <cp:revision>2</cp:revision>
  <dcterms:created xsi:type="dcterms:W3CDTF">2025-09-10T00:15:00Z</dcterms:created>
  <dcterms:modified xsi:type="dcterms:W3CDTF">2025-09-10T00:15:00Z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2058-12.2.0.21931</vt:lpwstr>
  </property>
  <property fmtid="{D5CDD505-2E9C-101B-9397-08002B2CF9AE}" pid="3" name="ICV">
    <vt:lpwstr>D45E5A71CA284F34BCF763675788D703_12</vt:lpwstr>
  </property>
  <property fmtid="{D5CDD505-2E9C-101B-9397-08002B2CF9AE}" pid="4" name="ContentTypeId">
    <vt:lpwstr>0x0101005415A6143AF34A4DA743E92ACE881FA6</vt:lpwstr>
  </property>
</Properties>
</file>